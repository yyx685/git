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064AA">
      <w:pPr>
        <w:pStyle w:val="31"/>
        <w:spacing w:line="600" w:lineRule="exact"/>
        <w:rPr>
          <w:rFonts w:eastAsia="Songti SC" w:ascii="Times New Roman" w:hAnsi="Times New Roman"/>
          <w:lang w:eastAsia="zh-CN"/>
          <w:sz w:val="30"/>
          <w:szCs w:val="30"/>
        </w:rPr>
      </w:pPr>
      <w:r>
        <w:rPr>
          <w:rFonts w:ascii="Times New Roman" w:hAnsi="Times New Roman" w:eastAsia="Times New Roman"/>
          <w:sz w:val="30"/>
          <w:lang w:eastAsia="zh-CN"/>
          <w:szCs w:val="30"/>
        </w:rPr>
        <w:t xml:space="preserve">Oxidative stress and </w:t>
      </w:r>
      <w:r>
        <w:rPr>
          <w:rFonts w:ascii="Times New Roman" w:hAnsi="Times New Roman" w:eastAsia="Times New Roman"/>
          <w:sz w:val="30"/>
          <w:lang w:eastAsia="zh-CN"/>
          <w:szCs w:val="30"/>
          <w:i/>
        </w:rPr>
        <w:t xml:space="preserve">Nox1</w:t>
      </w:r>
      <w:r>
        <w:rPr>
          <w:rFonts w:ascii="Times New Roman" w:hAnsi="Times New Roman" w:eastAsia="Times New Roman"/>
          <w:sz w:val="30"/>
          <w:lang w:eastAsia="zh-CN"/>
          <w:szCs w:val="30"/>
        </w:rPr>
        <w:t xml:space="preserve"> and </w:t>
      </w:r>
      <w:r>
        <w:rPr>
          <w:rFonts w:ascii="Times New Roman" w:hAnsi="Times New Roman" w:eastAsia="Times New Roman"/>
          <w:sz w:val="30"/>
          <w:lang w:eastAsia="zh-CN"/>
          <w:szCs w:val="30"/>
          <w:i/>
        </w:rPr>
        <w:t xml:space="preserve">Nox4</w:t>
      </w:r>
      <w:r>
        <w:rPr>
          <w:rFonts w:ascii="Times New Roman" w:hAnsi="Times New Roman" w:eastAsia="Times New Roman"/>
          <w:sz w:val="30"/>
          <w:lang w:eastAsia="zh-CN"/>
          <w:szCs w:val="30"/>
        </w:rPr>
        <w:t xml:space="preserve"> mRNA expression in ventrolateral medullary tissue from male rats with atlantoaxial joint disorder</w:t>
      </w:r>
    </w:p>
    <w:p w14:paraId="68FA1BBD">
      <w:pPr>
        <w:spacing w:line="480" w:lineRule="exact"/>
        <w:rPr/>
      </w:pPr>
      <w:r>
        <w:rPr>
          <w:rFonts w:ascii="Times New Roman" w:hAnsi="Times New Roman" w:eastAsia="Times New Roman"/>
          <w:sz w:val="24"/>
          <w:szCs w:val="2"/>
        </w:rPr>
        <w:t xml:space="preserve">Xiangying Yuan1, Bin Yang2, Zongbao He1, Youkui Lv2, Zijian Wu1</w:t>
      </w:r>
    </w:p>
    <w:p w14:paraId="4C74BB48">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1 School of Acupuncture and Tuina, Anhui University of Chinese Medicine, Hefei, Anhui 230012, China</w:t>
      </w:r>
    </w:p>
    <w:p w14:paraId="463170E6">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 Department of Rehabilitation and Physiotherapy, Anhui Provincial Corps Hospital, Hefei, Anhui 230041, China</w:t>
      </w:r>
    </w:p>
    <w:p w14:paraId="699974FD">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Corresponding authors: Zijian Wu, wuzijian@ahtcm.edu.cn; Youkui Lv, lvyk126@126.com</w:t>
      </w:r>
    </w:p>
    <w:p w14:paraId="0F129916">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Short title: Medullary oxidative stress in atlantoaxial joint disorder</w:t>
      </w:r>
    </w:p>
    <w:p w14:paraId="568D9883">
      <w:pPr>
        <w:spacing w:line="480" w:lineRule="exact"/>
        <w:rPr/>
      </w:pPr>
    </w:p>
    <w:p w14:paraId="62649F92">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Abstract</w:t>
      </w:r>
    </w:p>
    <w:p w14:paraId="7F61E9E0">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Atlantoaxial joint disorder is associated with elevated blood pressure, but accompanying central redox changes remain unclear. We analyzed oxidative stress markers and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mRNA in ventrolateral medullary tissue blocks containing the rostral ventrolateral medulla (RVLM) and adjacent tissue from male Wistar rats. The parent experiment included 60 rats, with sham, model, and restoration groups of 10 included in this report. Model and restoration rats received a metal implant in the left atlantoaxial joint; the implant was removed on day 28 in restoration rats. Terminal samples were collected on day 28 in sham and model rats and day 56 in restoration rats. Each biochemical assay and reverse transcription quantitative PCR (RT-qPCR) included 6 independent rats per group. Compared with sham rats, model rats had lower superoxide dismutase (SOD) activity (0.564 ± 0.072 versus 1.122 ± 0.072 U/mg protein), higher malondialdehyde (MDA) content (0.349 ± 0.034 versus 0.095 ± 0.017 nmol/mg protein), and higher protein-normalized probe fluorescence (3295.6 ± 216.3 versus 1326.9 ± 50.6 arbitrary units [AU]; all Games–Howell-adjusted P &lt; 0.001). Estimated relative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and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mRNA quantities were higher in model rats (Holm-adjusted P = 0.0037 and 0.0001, respectively). At the later endpoint, restoration-group values were generally closer to sham values, although MDA and fluorescence remained higher. These exploratory findings suggest medullary redox imbalance and altered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transcripts in this model. Different sampling times, the absence of a second-surgery sham control, and inclusion of adjacent tissue limit causal and anatomical interpretation. NOX-dependent sympathetic activation was not tested.</w:t>
      </w:r>
    </w:p>
    <w:p w14:paraId="55168707">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Introduction</w:t>
      </w:r>
    </w:p>
    <w:p w14:paraId="33965CA3">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Clinical studies have examined associations between cervical spine pathology and hypertension [1] and changes in blood pressure following spinal interventions [2]. A pilot study in hypertensive patients with atlas abnormalities also reported a reduction in arterial blood pressure after atlas realignment [3]. These observations have prompted the hypothesis that cervical abnormalities may influence blood pressure regulation [4], but they do not establish a common causal mechanism.</w:t>
      </w:r>
    </w:p>
    <w:p w14:paraId="12067394">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Atlantoaxial instability can coexist with Chiari malformation, although their relationship is complex [5]. We previously developed a rat model by inserting a metal implant into the left atlantoaxial joint, a procedure associated with joint instability and elevated blood pressure [6]. The biochemical changes accompanying elevated blood pressure in this model remain incompletely characterized.</w:t>
      </w:r>
    </w:p>
    <w:p w14:paraId="7A6366D7">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Oxidative stress may contribute to hypertension by altering vascular function and central autonomic regulation [7-10]. The rostral ventrolateral medulla (RVLM) maintains sympathetic vasomotor tone and contributes to arterial blood pressure regulation [11]. In other experimental models, angiotensin signaling and oxidative stress in the RVLM have been associated with sympathetic activation and neurogenic hypertension [12-15].</w:t>
      </w:r>
    </w:p>
    <w:p w14:paraId="5050A8CE">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NADPH oxidases (NOX enzymes) generate reactive oxygen species (ROS) in cardiovascular and neural tissues. Previous studies have examined antioxidant interventions and NOX signaling in central blood pressure regulation [16,17]. Studies of the pulmonary vasculature [18] and RVLM [19] further suggest that experimental hypertension is accompanied by redox abnormalities. Angiotensin II (Ang II)-associated NOX signaling has been linked to myocardial remodeling [20] and central sympathoexcitation in heart failure [21]. A related report described increased Ang II and angiotensin II type 1 receptor (AT1-R)-associated signaling in the RVLM of rats in this model [22].</w:t>
      </w:r>
    </w:p>
    <w:p w14:paraId="0B0A569D">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We analyzed oxidative stress markers and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mRNA in ventrolateral medullary tissue blocks containing the RVLM and adjacent tissue from male rats with atlantoaxial joint disorder and compared them with a restoration group sampled at a later endpoint after implant removal. Blood pressure observations from the source experiment were shared with our related report [22]. The biochemical and transcript analyses presented here were not reported in that publication. Archived blood-pressure records and H&amp;E images were additionally presented as descriptive context. These comparisons describe molecular associations and do not test whether NOX signaling mediates elevated blood pressure.</w:t>
      </w:r>
    </w:p>
    <w:p w14:paraId="594C9B9E">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Materials and methods</w:t>
      </w:r>
    </w:p>
    <w:p w14:paraId="3E9E3D40">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Animals</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Healthy clean-grade male Wistar rats, approximately 12 weeks old and weighing approximately 250 g, were supplied by the Laboratory Animal Center of Anhui Medical University (license no. SCXK [Wan] 2017-001). Rats were housed individually in the animal laboratory of the Institute of Acupuncture and Meridian Research, Anhui University of Chinese Medicine, at 22 ± 1°C and 60% relative humidity under an artificial 12 h light/12 h dark cycle, with food and water available ad libitum. Rats acclimatized for 1 week before allocation and surgery. Male rats were selected for consistency with the previous model study [6] and because their body size facilitated the anterior cervical procedure. Applicability to female rats was not evaluated.</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All animal procedures were approved by the Animal Ethics Committee of Anhui University of Chinese Medicine (approval no. AHUCM-rats-2022032). The approval covered the 60-rat parent experiment, model induction, foreign-body removal, and terminal sampling. Animal handling followed the Chinese Guidelines on the Humane Treatment of Laboratory Animals.</w:t>
      </w:r>
    </w:p>
    <w:p w14:paraId="3D3D3F97">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Experimental groups</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parent experiment included 60 male Wistar rats, which were numbered and allocated using a random-number method to a sham-operated group of 10 rats and a model-induction cohort of 50 rats. All 10 sham-operated rats survived. Of the 50 rats undergoing model induction, 6 died during the procedure and 3 subsequently died; 41 survived, including 7 with implant loss and 34 with the implant retained. Imaging and blood pressure were evaluated on day 28. Rats meeting the model-success criteria were allocated by a random-number method to model, restoration, and superior cervical ganglion resection groups of 10 rats each. The subsequent disposition of the remaining 4 rats with retained implants was not documented in the available source records.</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This report presents only the sham-operated, model, and restoration groups, with 10 rats in each group; the SCG resection group and associated electrophysiological results are not presented. The foreign body was removed from the restoration group on day 28 after model induction. Terminal samples were collected from the sham-operated and model groups on day 28 and from the restoration group on day 56. No matched second sham-surgery control was included. The individual rat was the experimental unit. The initial number of animals in the parent experiment, group allocation numbers, and sample sizes for individual endpoint analyses are reported separately.</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Each medullary biochemical assay and RT-qPCR included 6 independent rats per group, selected randomly from the corresponding groups. Samples were processed separately for each animal and were not pooled across animals. Target and reference Cq values were paired within each rat, with one measurement of each target and reference. Assay-specific sample sizes were reported separately and were not added to infer a total animal count. Original animal identifiers could not be matched to assay samples; record order therefore cannot establish pairing across assays or fully reconstruct exclusions before measurement.</w:t>
      </w:r>
    </w:p>
    <w:p>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Sample size determination</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parent experiment included 50 rats undergoing model induction to obtain at least 30 successfully modeled rats for three subsequent groups of 10, allowing for preliminary estimates of approximately 18% mortality and 17% implant loss. No single primary endpoint was prespecified, and no corresponding formal a priori power or sample size calculation was performed. Endpoint comparisons are reported as exploratory analyses.</w:t>
      </w:r>
    </w:p>
    <w:p w14:paraId="22035F5F">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Induction of atlantoaxial joint disorder</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model was induced using the previously described procedure [6]. Rats were anesthetized with 2% inhaled isoflurane at a gas flow of 1 L/min. Anesthetic depth was monitored using respiratory rate and rhythm, the righting reflex, and the response to a noxious stimulus. After shaving and povidone-iodine disinfection, an anterior cervical incision was made, subcutaneous tissue and muscle were separated, and the trachea was displaced to the right to expose the left atlantoaxial joint. With the head rotated to the right, a disinfected S-shaped aluminum implant was inserted into the joint space, secured, and the incision closed. Penicillin sodium was administered intramuscularly at 400,000–800,000 units/kg once daily for 3 days. No postoperative analgesics were administered. Available records did not retain a written rationale or a specific ethics-committee opinion concerning the omission of postoperative analgesia. Food intake, activity, and the wound were checked at least daily for the first 3 postoperative days and 2–3 times per week thereafter. Nine rats died during or after model induction. Reported possible contributing factors were anesthetic overdose, cervical surgical injury, and postoperative infection; individual cause-of-death adjudication records were not retained.</w:t>
      </w:r>
    </w:p>
    <w:p w14:paraId="433B5707">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Sham-operated rats underwent the same anterior cervical exposure without implantation. On day 28, implant position and joint morphology were assessed using a Definium-6000 digital X-ray system (GE). Distances between the odontoid process and the left and right lateral masses were measured on images magnified twofold. Model success required a retained implant, asymmetric joint morphology, a left–right distance difference &gt;0.05 mm, and a systolic blood pressure increase of at least 20% relative to baseline with a plateau by week 4.</w:t>
      </w:r>
    </w:p>
    <w:p w14:paraId="1DC9FBA9">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Foreign-body removal</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On day 28, the implant was removed from restoration rats under 2% isoflurane anesthesia at a gas flow of 1 L/min. The left atlantoaxial joint was re-exposed through the original anterior cervical approach; the head was rotated to the right, the implant was removed with a needle holder, and the incision closed. Postoperative penicillin treatment was the same as after model induction, and no postoperative analgesics were administered. There was no second-surgery sham group undergoing repeat exposure without implant removal.</w:t>
      </w:r>
    </w:p>
    <w:p w14:paraId="6FDE599F">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Blood pressure assessment for model selection</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Systolic blood pressure was assessed using a noninvasive tail-cuff system (IITC Life Science Inc.) for model-success screening at baseline and on days 7, 14, 21, and 28 after model induction. The chamber was set to 30°C, prewarmed for 10 min, and checked for cuff sealing. Rats were placed in the restrainer with the tail passing through the cuff and allowed to rest for 15 min. BPmon Win monitor 1.35 was used for acquisition; the value at the onset of the spindle-shaped waveform was recorded as systolic blood pressure. Three measurements were averaged for each rat. Blood-pressure observations from the source experiment were shared with the related report [22]. Archived worksheet rows and entered restoration summaries are additionally provided in S2 Fig, S3 and S4 Data, and S5 File. Original block labels and source cells were retained, without selecting animals by their pressure values or reconstructing the terminal three-group cohorts. Row counts were not treated as verified independent animal counts or used for a new blood-pressure treatment-effect test.</w:t>
      </w:r>
    </w:p>
    <w:p w14:paraId="4DDD5EE7">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Sample collection</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Terminal samples were collected on day 28 in sham and model rats and day 56 in restoration rats. Rats were anesthetized with 2% inhaled isoflurane at 1 L/min for abdominal aortic blood collection, followed by euthanasia with an overdose of inhaled isoflurane. Death was confirmed by the absence of spontaneous breathing, palpable cardiac activity, and withdrawal to a noxious stimulus before brainstem removal. The Paxinos and Watson rat brain atlas and a stereotaxic apparatus guided bilateral tissue collection from the RVLM region, using reference positions 12.12–12.48 mm posterior to bregma, 2.1–2.6 mm lateral, and 10.0–10.4 mm deep. The tissue blocks contained the RVLM and a small amount of adjacent medullary tissue and had a measured mass of approximately 100 mg per rat. They were regional blocks rather than precisely isolated RVLM nuclei, and samples were not pooled across animals.</w:t>
      </w:r>
    </w:p>
    <w:p w14:paraId="3239D730">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Preparation and illustrative presentation of H&amp;E images</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reported preparation of histological material comprised transcardial perfusion with 4% paraformaldehyde in 0.1 mol/L PBS (pH 7.4), postfixation at 4°C for 24–48 h, paraffin embedding, and sectioning at 4 μm. The supplied H&amp;E procedure described xylene dewaxing, graded ethanol rehydration, hematoxylin staining, acid-alcohol differentiation, lithium-carbonate blueing, eosin staining, dehydration, clearing, and mounting. The retained composite was displayed with its source group labels, preserving tissue and original scale-bar pixels. The number of rats contributing specimens per group, image-to-animal correspondence, and section- and field-selection records could not be confirmed. The images were illustrative; no cell counting, density measurement, histological scoring, or between-group statistical comparison was performed on them.</w:t>
      </w:r>
    </w:p>
    <w:p w14:paraId="20B50DD1">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Oxidative stress assays in medullary tissue</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Each medullary biochemical assay included 6 independent rats per group. Tissue was minced, ground in liquid nitrogen, lysed on ice in RIPA buffer containing 1 mM PMSF, and centrifuged to collect the supernatant. Total protein concentration was measured using a BCA kit (Beyotime; cat. no. P0010). SOD activity was measured using a WST-1 assay (Nanjing Jiancheng Bioengineering Institute; cat. no. A001-3), with absorbance read at 450 nm. MDA was measured using a thiobarbituric acid (TBA) colorimetric assay (Nanjing Jiancheng Bioengineering Institute; cat. no. A003-1). The retained assay records specified absorbance measurement at 530 nm, whereas the kit manual recommended 532 nm. Both absorbance measurements used an RT-6000 microplate reader (Rayto).</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ROS-associated fluorescence was measured using the proprietary green BBoxiProbe® O12 supplied with the BestBio BB-475015 kit, at excitation and emission wavelengths of 488 and 530 nm, respectively. The kit manual specifies fresh serum as the intended sample matrix; the kit was applied to medullary lysates in this study. Records validating its use in the tissue matrix or compatibility with the lysis buffer were unavailable. The fluorescence-reader model was not retained. This measurement was reported as a probe-associated fluorescence index, without assignment to a specific ROS species or absolute ROS concentration.</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SOD activity was calculated by dividing the blank-corrected inhibition fraction by 0.5, multiplying by the reaction-to-sample volume ratio (0.24/0.02), and dividing by sample protein concentration (mg/mL); results were expressed as U/mg protein. MDA content was calculated from the blank-corrected sample-to-standard absorbance ratio, multiplied by a standard concentration of 10 nmol/mL, and divided by sample protein concentration; results were expressed as nmol/mg protein. Probe-associated fluorescence was divided by sample protein concentration and reported in protein-normalized arbitrary units (AU). This fluorescence index was not interpreted as an absolute quantity per unit protein mass.</w:t>
      </w:r>
    </w:p>
    <w:p w14:paraId="37EC75E8">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Reverse transcription quantitative PCR</w:t>
      </w:r>
    </w:p>
    <w:p w14:paraId="06476980">
      <w:pPr>
        <w:keepNext w:val="0"/>
        <w:keepLines w:val="0"/>
        <w:pageBreakBefore w:val="0"/>
        <w:widowControl/>
        <w:spacing w:before="0" w:after="120" w:line="480" w:lineRule="exact"/>
        <w:ind w:left="0" w:right="0" w:firstLine="0"/>
        <w:jc w:val="left"/>
        <w:rPr>
          <w:rFonts w:eastAsia="Songti SC" w:ascii="Times New Roman" w:hAnsi="Times New Roman"/>
          <w:lang w:eastAsia="zh-CN"/>
          <w:sz w:val="24"/>
          <w:szCs w:val="24"/>
        </w:rPr>
      </w:pPr>
      <w:r>
        <w:rPr>
          <w:rFonts w:ascii="Times New Roman" w:hAnsi="Times New Roman" w:eastAsia="Times New Roman"/>
          <w:b w:val="0"/>
          <w:color w:val="000000"/>
          <w:sz w:val="24"/>
          <w:szCs w:val="24"/>
          <w:lang w:eastAsia="zh-CN"/>
        </w:rPr>
        <w:t xml:space="preserve">Reverse transcription quantitative PCR (RT-qPCR) analyses included 6 independent rats per group (n = 6). Each target and reference quantification cycle (Cq) was measured once per rat. Target and reference Cq values in the same worksheet column corresponded to the same animal and were paired within that animal. Samples were not pooled. Total RNA was extracted from medullary tissue blocks containing the RVLM using TRIzol reagent (Life Technologies; Thermo Fisher Scientific, Inc.; cat. no. 15596018). Genomic DNA was removed from 1 µg of RNA in a 10 µL reaction at 42°C for 2 min, followed by 1 min on ice. Reverse transcription was performed using PrimeScript RT reagent Kit with gDNA Eraser (Takara Bio, Inc.; cat. no. RR047A) in a 20 µL reaction at 37°C for 15 min followed by 85°C for 5 s. RT-qPCR used NovoStart SYBR qPCR SuperMix Plus (Novoprotein; cat. no. E096-01B) and a PikoReal 96 real-time PCR system (Thermo Fisher Scientific, Inc.). Each 10 µL reaction contained 5 µL of 2× SYBR mix, 1 µL each of forward and reverse primers (10 µM), 1 µL of cDNA, and 2 µL of RNase-free water. Primer sequences were as follows: </w:t>
      </w:r>
      <w:r>
        <w:rPr>
          <w:rFonts w:ascii="Times New Roman" w:hAnsi="Times New Roman" w:eastAsia="Times New Roman"/>
          <w:b w:val="0"/>
          <w:color w:val="000000"/>
          <w:sz w:val="24"/>
          <w:szCs w:val="24"/>
          <w:lang w:eastAsia="zh-CN"/>
          <w:i/>
        </w:rPr>
        <w:t xml:space="preserve">Nox1</w:t>
      </w:r>
      <w:r>
        <w:rPr>
          <w:rFonts w:ascii="Times New Roman" w:hAnsi="Times New Roman" w:eastAsia="Times New Roman"/>
          <w:b w:val="0"/>
          <w:color w:val="000000"/>
          <w:sz w:val="24"/>
          <w:szCs w:val="24"/>
          <w:lang w:eastAsia="zh-CN"/>
        </w:rPr>
        <w:t xml:space="preserve"> forward, 5'-GCTCCAGACCTCCATTTG-3'; </w:t>
      </w:r>
      <w:r>
        <w:rPr>
          <w:rFonts w:ascii="Times New Roman" w:hAnsi="Times New Roman" w:eastAsia="Times New Roman"/>
          <w:b w:val="0"/>
          <w:color w:val="000000"/>
          <w:sz w:val="24"/>
          <w:szCs w:val="24"/>
          <w:lang w:eastAsia="zh-CN"/>
          <w:i/>
        </w:rPr>
        <w:t xml:space="preserve">Nox1</w:t>
      </w:r>
      <w:r>
        <w:rPr>
          <w:rFonts w:ascii="Times New Roman" w:hAnsi="Times New Roman" w:eastAsia="Times New Roman"/>
          <w:b w:val="0"/>
          <w:color w:val="000000"/>
          <w:sz w:val="24"/>
          <w:szCs w:val="24"/>
          <w:lang w:eastAsia="zh-CN"/>
        </w:rPr>
        <w:t xml:space="preserve"> reverse, 5'-CAGCCCCAACCAAGAAAC-3'; </w:t>
      </w:r>
      <w:r>
        <w:rPr>
          <w:rFonts w:ascii="Times New Roman" w:hAnsi="Times New Roman" w:eastAsia="Times New Roman"/>
          <w:b w:val="0"/>
          <w:color w:val="000000"/>
          <w:sz w:val="24"/>
          <w:szCs w:val="24"/>
          <w:lang w:eastAsia="zh-CN"/>
          <w:i/>
        </w:rPr>
        <w:t xml:space="preserve">Nox4</w:t>
      </w:r>
      <w:r>
        <w:rPr>
          <w:rFonts w:ascii="Times New Roman" w:hAnsi="Times New Roman" w:eastAsia="Times New Roman"/>
          <w:b w:val="0"/>
          <w:color w:val="000000"/>
          <w:sz w:val="24"/>
          <w:szCs w:val="24"/>
          <w:lang w:eastAsia="zh-CN"/>
        </w:rPr>
        <w:t xml:space="preserve"> forward, 5'-GGGTTAAACACCTCTGTC-3'; </w:t>
      </w:r>
      <w:r>
        <w:rPr>
          <w:rFonts w:ascii="Times New Roman" w:hAnsi="Times New Roman" w:eastAsia="Times New Roman"/>
          <w:b w:val="0"/>
          <w:color w:val="000000"/>
          <w:sz w:val="24"/>
          <w:szCs w:val="24"/>
          <w:lang w:eastAsia="zh-CN"/>
          <w:i/>
        </w:rPr>
        <w:t xml:space="preserve">Nox4</w:t>
      </w:r>
      <w:r>
        <w:rPr>
          <w:rFonts w:ascii="Times New Roman" w:hAnsi="Times New Roman" w:eastAsia="Times New Roman"/>
          <w:b w:val="0"/>
          <w:color w:val="000000"/>
          <w:sz w:val="24"/>
          <w:szCs w:val="24"/>
          <w:lang w:eastAsia="zh-CN"/>
        </w:rPr>
        <w:t xml:space="preserve"> reverse, 5'-GTAGTATTCTGGCCCTTG-3'; β-actin forward, 5'-CCCATCTATGAGGGTTACGC-3'; and β-actin reverse, 5'-TTTAATGTCACGCACGATTTC-3'. Amplicon lengths for </w:t>
      </w:r>
      <w:r>
        <w:rPr>
          <w:rFonts w:ascii="Times New Roman" w:hAnsi="Times New Roman" w:eastAsia="Times New Roman"/>
          <w:b w:val="0"/>
          <w:color w:val="000000"/>
          <w:sz w:val="24"/>
          <w:szCs w:val="24"/>
          <w:lang w:eastAsia="zh-CN"/>
          <w:i/>
        </w:rPr>
        <w:t xml:space="preserve">Nox1</w:t>
      </w:r>
      <w:r>
        <w:rPr>
          <w:rFonts w:ascii="Times New Roman" w:hAnsi="Times New Roman" w:eastAsia="Times New Roman"/>
          <w:b w:val="0"/>
          <w:color w:val="000000"/>
          <w:sz w:val="24"/>
          <w:szCs w:val="24"/>
          <w:lang w:eastAsia="zh-CN"/>
        </w:rPr>
        <w:t xml:space="preserve">, </w:t>
      </w:r>
      <w:r>
        <w:rPr>
          <w:rFonts w:ascii="Times New Roman" w:hAnsi="Times New Roman" w:eastAsia="Times New Roman"/>
          <w:b w:val="0"/>
          <w:color w:val="000000"/>
          <w:sz w:val="24"/>
          <w:szCs w:val="24"/>
          <w:lang w:eastAsia="zh-CN"/>
          <w:i/>
        </w:rPr>
        <w:t xml:space="preserve">Nox4</w:t>
      </w:r>
      <w:r>
        <w:rPr>
          <w:rFonts w:ascii="Times New Roman" w:hAnsi="Times New Roman" w:eastAsia="Times New Roman"/>
          <w:b w:val="0"/>
          <w:color w:val="000000"/>
          <w:sz w:val="24"/>
          <w:szCs w:val="24"/>
          <w:lang w:eastAsia="zh-CN"/>
        </w:rPr>
        <w:t xml:space="preserve">, and β-actin were 84, 95, and 150 bp, respectively. Cycling conditions were 95°C for 1 min followed by 40 cycles of 95°C for 20 s and 60°C for 1 min. Conversion to relative quantities assumed equal amplification efficiencies of approximately 100% for each target and β-actin [23]. Within-animal ΔCq was defined as target Cq minus the paired β-actin Cq. Relative quantity was calculated as </w:t>
      </w:r>
      <m:oMath>
        <m:r>
          <m:t>Q = </m:t>
        </m:r>
        <m:sSup>
          <m:e>
            <m:r>
              <m:t>2</m:t>
            </m:r>
          </m:e>
          <m:sup>
            <m:r>
              <m:t>−ΔCq</m:t>
            </m:r>
          </m:sup>
        </m:sSup>
      </m:oMath>
      <w:r>
        <w:rPr>
          <w:rFonts w:ascii="Times New Roman" w:hAnsi="Times New Roman" w:eastAsia="Times New Roman"/>
          <w:b w:val="0"/>
          <w:color w:val="000000"/>
          <w:sz w:val="24"/>
          <w:szCs w:val="24"/>
          <w:lang w:eastAsia="zh-CN"/>
        </w:rPr>
        <w:t xml:space="preserve">. For each gene, this quantity was divided by the arithmetic mean of the relative quantities from the 6 sham-operated rats, giving the sham-operated group an arithmetic mean of 1. Amplification efficiencies and reference-gene stability were not validated. The assay reports mentioned amplification and melting-curve results, but the original curves were unavailable for inspection. Records of no-template controls (NTC) and no-reverse-transcription controls (no-RT) were also unavailable.</w:t>
      </w:r>
    </w:p>
    <w:p w14:paraId="0318B7FA">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Statistical analysis</w:t>
      </w:r>
    </w:p>
    <w:p w14:paraId="1BCD83DE">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Data are presented as mean ± standard deviation (SD), with individual rats as the experimental units. Endpoint sample sizes were reported separately from initial allocation numbers. All 6 supplied processed values per group were included in the analyses of medullary SOD, MDA, and probe-associated fluorescence; no outliers were removed and no missing values were imputed. Repeated observations from the same animal did not constitute additional biological replicates. H&amp;E images and archived blood-pressure entries were displayed descriptively, without between-group significance tests; worksheet rows and entered summaries did not constitute new independent biological replicates.</w:t>
      </w:r>
    </w:p>
    <w:p w14:paraId="31226579">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For each medullary endpoint, the 3 independent groups were compared using Welch’s one-way ANOVA followed by Games–Howell pairwise comparisons. Shapiro–Wilk tests were used as distribution diagnostics; with only 6 rats per group, their ability to detect departures from normality was limited. Welch’s method does not require equal variances. Pairwise mean differences, 95% Games–Howell confidence intervals, and adjusted P values are reported. Multiple-comparison adjustment was applied to the 3 pairwise comparisons within each endpoint but not across the 3 biochemical endpoints; the findings are therefore interpreted as exploratory. All pairwise tests were two-sided, with α = 0.05. Calculations used Python 3.12.14, NumPy 2.3.5, and SciPy 1.17.0. Processed values, numerical outputs, and the reproduction script are provided in S1 Data, S3 File, and S1 Appendix, respectively.</w:t>
      </w:r>
    </w:p>
    <w:p w14:paraId="01D7F1FC">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Model-versus-sham comparisons used day-28 terminal samples, whereas comparisons involving the restoration group used day-56 samples. RT-qPCR comparisons used within-animal ΔCq values and independent-group two-sided Welch t tests. The original panel comprised AT1-R,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 </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RhoA, ROCK1, and ROCK2, with three group comparisons per target. All 18 tests formed a single Holm correction family. This report presents the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subset; the complete input and corrected output are provided in S4 File. The correction family was not restricted to the two displayed genes. Calculations used Python 3.12.14, NumPy 2.5.4, and SciPy 1.18.1 and can be reproduced using S2 Appendix. No within-animal correlations across assays were analyzed.</w:t>
      </w:r>
    </w:p>
    <w:p w14:paraId="317B1394">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Use of artificial intelligence</w:t>
      </w:r>
    </w:p>
    <w:p w14:paraId="37DB1D81">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Codex (OpenAI) assisted with language editing, methodological review, worksheet checking, statistical reanalysis, and development of analysis and plotting code. Figs 1 and 2 and S2 Fig were produced from numerical records using conventional plotting code. S1 Fig reused the previously formatted source composite, with English group labels outside the images and preserved tissue and original scale-bar pixels. No experimental images or original experimental data were generated by these tools. The authors manually checked the biochemical and qPCR numerical results, figures, and conclusions and retain responsibility for the accuracy and final verification of the manuscript and supplementary material.</w:t>
      </w:r>
    </w:p>
    <w:p w14:paraId="2433E58F">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Results</w:t>
      </w:r>
    </w:p>
    <w:p w14:paraId="70FA381E">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Descriptive context from archived blood-pressure records</w:t>
      </w:r>
    </w:p>
    <w:p w14:paraId="7F7E809C">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archived workbook retained 24, 14, and 10 identifier rows under model, control, and sham-operation headers, respectively, from the preoperative time point through week 4; the recorded values are displayed in S2 Fig. Recalculated means and sample SDs for the 10 complete sham-labelled rows at all five time points matched the sham summaries in the first part of the source thesis. Missing observations and repeated labels in the model and separately labelled control blocks prevented unique identification of the 10 animals in the current model group. Only four entered restoration summaries were available for weeks 5–8, without corresponding animal-level distributions or dispersion estimates. These stored rows and summaries were therefore not used for a terminal three-group blood-pressure comparison or an independent model validation. The complete original workbook is retained in S5 File.</w:t>
      </w:r>
    </w:p>
    <w:p w14:paraId="13E9342F">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Illustrative H&amp;E images</w:t>
      </w:r>
    </w:p>
    <w:p w14:paraId="4665C1A9">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The retained H&amp;E images showed purple-blue nuclear staining, pink background tissue, and cellular profiles of varied shapes (S1 Fig). They illustrate fields labelled sham-operated, model, and restoration in the source material. Because specimen counts, animal correspondence, and field-sampling records could not be confirmed, these images were not treated as evidence of between-group morphological differences, neuronal injury, or histological recovery after implant removal.</w:t>
      </w:r>
    </w:p>
    <w:p w14:paraId="7EE1FFC6">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Oxidative stress markers in ventrolateral medullary tissue</w:t>
      </w:r>
    </w:p>
    <w:p w14:paraId="5441F1A0">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Each medullary biochemical endpoint was analyzed in 6 rats per group. SOD activities in the sham, model, and restoration groups were 1.122 ± 0.072, 0.564 ± 0.072, and 1.035 ± 0.101 U/mg protein, respectively. Corresponding MDA contents were 0.095 ± 0.017, 0.349 ± 0.034, and 0.213 ± 0.049 nmol/mg protein, and ROS-associated fluorescence values were 1326.9 ± 50.6, 3295.6 ± 216.3, and 2265.6 ± 131.6 AU (Fig 1). Welch's ANOVA indicated differences among groups: SOD, F(2, 9.816) = 91.626; MDA, F(2, 8.500) = 130.738; and ROS-associated fluorescence, F(2, 7.804) = 314.907 (all P &lt; 0.001). Model–sham mean differences and 95% confidence intervals are presented in Table 1. Compared with model rats sampled on day 28, restoration rats sampled on day 56 had higher SOD activity and lower MDA content and ROS-associated fluorescence (all Games–Howell-adjusted P &lt; 0.001). Compared with sham rats, restoration rats had higher MDA content (adjusted P = 0.0033) and ROS-associated fluorescence (adjusted P &lt; 0.001), whereas the difference in SOD activity was not statistically significant (adjusted P = 0.2534). The absence of a significant SOD difference does not establish equivalence. These restoration-group comparisons describe differences between groups sampled after different durations. Full numerical results are provided in S3 File.</w:t>
      </w:r>
    </w:p>
    <w:p w14:paraId="19DF35E1">
      <w:pPr>
        <w:pStyle w:val="15"/>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b w:val="1"/>
        </w:rPr>
        <w:t xml:space="preserve">Fig 1. Oxidative stress markers in ventrolateral medullary tissue blocks containing the RVLM and adjacent tissue. (A) SOD activity; (B) MDA content; and (C) ROS-associated fluorescence. Six independent rats were included per group (n = 6). Each point represents one rat; horizontal lines indicate arithmetic means, and error bars indicate sample SDs. Games–Howell comparisons following Welch's ANOVA are reported in the Results and S3 File. Multiple-comparison adjustments were applied within each endpoint, but not across endpoints. No significance symbols are shown. Fluorescence is reported as a protein-normalized index in arbitrary units. Sham and model rats were sampled on day 28 and restoration rats on day 56. Sham, sham-operated group; Rest., restoration group; AU, arbitrary fluorescence units; MDA, malondialdehyde; ROS, reactive oxygen species; RVLM, rostral ventrolateral medulla; SD, standard deviation; SOD, superoxide dismutase. Codex (OpenAI) assisted in developing the plotting code.</w:t>
      </w:r>
    </w:p>
    <w:p w14:paraId="0A9C4959">
      <w:pPr>
        <w:pStyle w:val="15"/>
        <w:keepNext/>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b w:val="1"/>
        </w:rPr>
        <w:t xml:space="preserve">Table 1. Differences in ventrolateral medullary oxidative stress markers between model and sham rats sampled at the same time.</w:t>
      </w:r>
    </w:p>
    <w:tbl>
      <w:tblPr>
        <w:tblStyle w:val="32"/>
        <w:tblW w:w="0" w:type="auto"/>
        <w:jc w:val="center"/>
        <w:tblLayout w:type="fixed"/>
        <w:tblCellMar>
          <w:top w:w="0" w:type="dxa"/>
          <w:left w:w="108" w:type="dxa"/>
          <w:bottom w:w="0" w:type="dxa"/>
          <w:right w:w="108" w:type="dxa"/>
        </w:tblCellMar>
      </w:tblPr>
      <w:tblGrid>
        <w:gridCol w:w="3240"/>
        <w:gridCol w:w="1872"/>
        <w:gridCol w:w="2880"/>
        <w:gridCol w:w="1656"/>
      </w:tblGrid>
      <w:tr w14:paraId="6D077F44">
        <w:trPr>
          <w:cantSplit/>
          <w:tblHeader/>
          <w:jc w:val="center"/>
          <w:cantSplit/>
          <w:tblHeader/>
        </w:trPr>
        <w:tc>
          <w:tcPr>
            <w:tcW w:w="3240"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13E2F6FD">
            <w:pPr>
              <w:spacing w:after="0" w:line="276" w:lineRule="auto"/>
              <w:jc w:val="left"/>
              <w:rPr>
                <w:sz w:val="2"/>
                <w:szCs w:val="2"/>
              </w:rPr>
            </w:pPr>
            <w:r>
              <w:rPr>
                <w:b/>
                <w:color w:val="000000"/>
                <w:sz w:val="24"/>
                <w:szCs w:val="24"/>
                <w:rFonts w:eastAsia="Times New Roman" w:ascii="Times New Roman" w:hAnsi="Times New Roman"/>
                <w:lang w:eastAsia="zh-CN"/>
              </w:rPr>
              <w:t xml:space="preserve">Outcome</w:t>
            </w:r>
          </w:p>
        </w:tc>
        <w:tc>
          <w:tcPr>
            <w:tcW w:w="1872"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7A007B33">
            <w:pPr>
              <w:spacing w:after="0" w:line="276" w:lineRule="auto"/>
              <w:jc w:val="center"/>
              <w:rPr>
                <w:sz w:val="2"/>
                <w:szCs w:val="2"/>
              </w:rPr>
            </w:pPr>
            <w:r>
              <w:rPr>
                <w:b/>
                <w:color w:val="000000"/>
                <w:sz w:val="24"/>
                <w:szCs w:val="24"/>
                <w:rFonts w:eastAsia="Times New Roman" w:ascii="Times New Roman" w:hAnsi="Times New Roman"/>
                <w:lang w:eastAsia="zh-CN"/>
              </w:rPr>
              <w:t xml:space="preserve">Model minus sham</w:t>
            </w:r>
          </w:p>
        </w:tc>
        <w:tc>
          <w:tcPr>
            <w:tcW w:w="2880"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31BB473B">
            <w:pPr>
              <w:spacing w:after="0" w:line="276" w:lineRule="auto"/>
              <w:jc w:val="center"/>
              <w:rPr>
                <w:sz w:val="2"/>
                <w:szCs w:val="2"/>
              </w:rPr>
            </w:pPr>
            <w:r>
              <w:rPr>
                <w:b/>
                <w:color w:val="000000"/>
                <w:sz w:val="24"/>
                <w:szCs w:val="24"/>
                <w:rFonts w:eastAsia="Times New Roman" w:ascii="Times New Roman" w:hAnsi="Times New Roman"/>
                <w:lang w:eastAsia="zh-CN"/>
              </w:rPr>
              <w:t xml:space="preserve">95% confidence interval</w:t>
            </w:r>
          </w:p>
        </w:tc>
        <w:tc>
          <w:tcPr>
            <w:tcW w:w="1656"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1CF3D02A">
            <w:pPr>
              <w:spacing w:after="0" w:line="276" w:lineRule="auto"/>
              <w:jc w:val="center"/>
              <w:rPr>
                <w:sz w:val="2"/>
                <w:szCs w:val="2"/>
              </w:rPr>
            </w:pPr>
            <w:r>
              <w:rPr>
                <w:b/>
                <w:color w:val="000000"/>
                <w:sz w:val="24"/>
                <w:szCs w:val="24"/>
                <w:rFonts w:eastAsia="Times New Roman" w:ascii="Times New Roman" w:hAnsi="Times New Roman"/>
                <w:lang w:eastAsia="zh-CN"/>
              </w:rPr>
              <w:t xml:space="preserve">Adjusted P value</w:t>
            </w:r>
          </w:p>
        </w:tc>
      </w:tr>
      <w:tr w14:paraId="2A1BA5CB">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85A1661">
            <w:pPr>
              <w:spacing w:after="0" w:line="276" w:lineRule="auto"/>
              <w:jc w:val="left"/>
              <w:rPr>
                <w:sz w:val="2"/>
                <w:szCs w:val="2"/>
              </w:rPr>
            </w:pPr>
            <w:r>
              <w:rPr>
                <w:b w:val="0"/>
                <w:color w:val="000000"/>
                <w:sz w:val="24"/>
                <w:szCs w:val="24"/>
                <w:rFonts w:eastAsia="Times New Roman" w:ascii="Times New Roman" w:hAnsi="Times New Roman"/>
                <w:lang w:eastAsia="zh-CN"/>
              </w:rPr>
              <w:t xml:space="preserve">SOD (U/mg protein)</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5CFC2EC8">
            <w:pPr>
              <w:spacing w:after="0" w:line="276" w:lineRule="auto"/>
              <w:jc w:val="center"/>
              <w:rPr>
                <w:sz w:val="2"/>
                <w:szCs w:val="2"/>
              </w:rPr>
            </w:pPr>
            <w:r>
              <w:rPr>
                <w:b w:val="0"/>
                <w:color w:val="000000"/>
                <w:sz w:val="24"/>
                <w:szCs w:val="24"/>
                <w:rFonts w:eastAsia="Times New Roman" w:ascii="Times New Roman" w:hAnsi="Times New Roman"/>
                <w:lang w:eastAsia="zh-CN"/>
              </w:rPr>
              <w:t xml:space="preserve">−0.558</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DB92AEC">
            <w:pPr>
              <w:spacing w:after="0" w:line="276" w:lineRule="auto"/>
              <w:jc w:val="center"/>
              <w:rPr>
                <w:sz w:val="2"/>
                <w:szCs w:val="2"/>
              </w:rPr>
            </w:pPr>
            <w:r>
              <w:rPr>
                <w:b w:val="0"/>
                <w:color w:val="000000"/>
                <w:sz w:val="24"/>
                <w:szCs w:val="24"/>
                <w:rFonts w:eastAsia="Times New Roman" w:ascii="Times New Roman" w:hAnsi="Times New Roman"/>
                <w:lang w:eastAsia="zh-CN"/>
              </w:rPr>
              <w:t xml:space="preserve">−0.672 to −0.443</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30FFEDB4">
            <w:pPr>
              <w:spacing w:after="0" w:line="276" w:lineRule="auto"/>
              <w:jc w:val="center"/>
              <w:rPr>
                <w:sz w:val="2"/>
                <w:szCs w:val="2"/>
              </w:rPr>
            </w:pPr>
            <w:r>
              <w:rPr>
                <w:b w:val="0"/>
                <w:color w:val="000000"/>
                <w:sz w:val="24"/>
                <w:szCs w:val="24"/>
                <w:rFonts w:eastAsia="Times New Roman" w:ascii="Times New Roman" w:hAnsi="Times New Roman"/>
                <w:lang w:eastAsia="zh-CN"/>
              </w:rPr>
              <w:t xml:space="preserve">&lt;0.001</w:t>
            </w:r>
          </w:p>
        </w:tc>
      </w:tr>
      <w:tr w14:paraId="7E24BB42">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52432F3D">
            <w:pPr>
              <w:spacing w:after="0" w:line="276" w:lineRule="auto"/>
              <w:jc w:val="left"/>
              <w:rPr>
                <w:sz w:val="2"/>
                <w:szCs w:val="2"/>
              </w:rPr>
            </w:pPr>
            <w:r>
              <w:rPr>
                <w:b w:val="0"/>
                <w:color w:val="000000"/>
                <w:sz w:val="24"/>
                <w:szCs w:val="24"/>
                <w:rFonts w:eastAsia="Times New Roman" w:ascii="Times New Roman" w:hAnsi="Times New Roman"/>
                <w:lang w:eastAsia="zh-CN"/>
              </w:rPr>
              <w:t xml:space="preserve">MDA (nmol/mg protein)</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76928E5C">
            <w:pPr>
              <w:spacing w:after="0" w:line="276" w:lineRule="auto"/>
              <w:jc w:val="center"/>
              <w:rPr>
                <w:sz w:val="2"/>
                <w:szCs w:val="2"/>
              </w:rPr>
            </w:pPr>
            <w:r>
              <w:rPr>
                <w:b w:val="0"/>
                <w:color w:val="000000"/>
                <w:sz w:val="24"/>
                <w:szCs w:val="24"/>
                <w:rFonts w:eastAsia="Times New Roman" w:ascii="Times New Roman" w:hAnsi="Times New Roman"/>
                <w:lang w:eastAsia="zh-CN"/>
              </w:rPr>
              <w:t xml:space="preserve">0.253</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1B9A8DA">
            <w:pPr>
              <w:spacing w:after="0" w:line="276" w:lineRule="auto"/>
              <w:jc w:val="center"/>
              <w:rPr>
                <w:sz w:val="2"/>
                <w:szCs w:val="2"/>
              </w:rPr>
            </w:pPr>
            <w:r>
              <w:rPr>
                <w:b w:val="0"/>
                <w:color w:val="000000"/>
                <w:sz w:val="24"/>
                <w:szCs w:val="24"/>
                <w:rFonts w:eastAsia="Times New Roman" w:ascii="Times New Roman" w:hAnsi="Times New Roman"/>
                <w:lang w:eastAsia="zh-CN"/>
              </w:rPr>
              <w:t xml:space="preserve">0.209 to 0.298</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4D2089B4">
            <w:pPr>
              <w:spacing w:after="0" w:line="276" w:lineRule="auto"/>
              <w:jc w:val="center"/>
              <w:rPr>
                <w:sz w:val="2"/>
                <w:szCs w:val="2"/>
              </w:rPr>
            </w:pPr>
            <w:r>
              <w:rPr>
                <w:b w:val="0"/>
                <w:color w:val="000000"/>
                <w:sz w:val="24"/>
                <w:szCs w:val="24"/>
                <w:rFonts w:eastAsia="Times New Roman" w:ascii="Times New Roman" w:hAnsi="Times New Roman"/>
                <w:lang w:eastAsia="zh-CN"/>
              </w:rPr>
              <w:t xml:space="preserve">&lt;0.001</w:t>
            </w:r>
          </w:p>
        </w:tc>
      </w:tr>
      <w:tr w14:paraId="456A7D17">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1869260F">
            <w:pPr>
              <w:spacing w:after="0" w:line="276" w:lineRule="auto"/>
              <w:jc w:val="left"/>
              <w:rPr>
                <w:sz w:val="2"/>
                <w:szCs w:val="2"/>
              </w:rPr>
            </w:pPr>
            <w:r>
              <w:rPr>
                <w:b w:val="0"/>
                <w:color w:val="000000"/>
                <w:sz w:val="24"/>
                <w:szCs w:val="24"/>
                <w:rFonts w:eastAsia="Times New Roman" w:ascii="Times New Roman" w:hAnsi="Times New Roman"/>
                <w:lang w:eastAsia="zh-CN"/>
              </w:rPr>
              <w:t xml:space="preserve">ROS-associated fluorescence (AU)</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6DAA253F">
            <w:pPr>
              <w:spacing w:after="0" w:line="276" w:lineRule="auto"/>
              <w:jc w:val="center"/>
              <w:rPr>
                <w:sz w:val="2"/>
                <w:szCs w:val="2"/>
              </w:rPr>
            </w:pPr>
            <w:r>
              <w:rPr>
                <w:b w:val="0"/>
                <w:color w:val="000000"/>
                <w:sz w:val="24"/>
                <w:szCs w:val="24"/>
                <w:rFonts w:eastAsia="Times New Roman" w:ascii="Times New Roman" w:hAnsi="Times New Roman"/>
                <w:lang w:eastAsia="zh-CN"/>
              </w:rPr>
              <w:t xml:space="preserve">1968.8</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B8CEA3C">
            <w:pPr>
              <w:spacing w:after="0" w:line="276" w:lineRule="auto"/>
              <w:jc w:val="center"/>
              <w:rPr>
                <w:sz w:val="2"/>
                <w:szCs w:val="2"/>
              </w:rPr>
            </w:pPr>
            <w:r>
              <w:rPr>
                <w:b w:val="0"/>
                <w:color w:val="000000"/>
                <w:sz w:val="24"/>
                <w:szCs w:val="24"/>
                <w:rFonts w:eastAsia="Times New Roman" w:ascii="Times New Roman" w:hAnsi="Times New Roman"/>
                <w:lang w:eastAsia="zh-CN"/>
              </w:rPr>
              <w:t xml:space="preserve">1683.7 to 2253.8</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43336FD0">
            <w:pPr>
              <w:spacing w:after="0" w:line="276" w:lineRule="auto"/>
              <w:jc w:val="center"/>
              <w:rPr>
                <w:sz w:val="2"/>
                <w:szCs w:val="2"/>
              </w:rPr>
            </w:pPr>
            <w:r>
              <w:rPr>
                <w:b w:val="0"/>
                <w:color w:val="000000"/>
                <w:sz w:val="24"/>
                <w:szCs w:val="24"/>
                <w:rFonts w:eastAsia="Times New Roman" w:ascii="Times New Roman" w:hAnsi="Times New Roman"/>
                <w:lang w:eastAsia="zh-CN"/>
              </w:rPr>
              <w:t xml:space="preserve">&lt;0.001</w:t>
            </w:r>
          </w:p>
        </w:tc>
      </w:tr>
    </w:tbl>
    <w:p w14:paraId="026958FF">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Both groups were sampled on day 28, with 6 independent rats per group for each endpoint. Differences retain the original measurement units. Confidence intervals and P values were obtained from the three-group Games–Howell comparisons within each endpoint, without correction across endpoints. Fluorescence is reported in protein-normalized arbitrary units. These results describe group differences in regional tissue blocks and do not establish that NOX expression mediates blood pressure changes.</w:t>
      </w:r>
    </w:p>
    <w:p w14:paraId="45B65D7A">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 and </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mRNA in ventrolateral medullary tissue</w:t>
      </w:r>
    </w:p>
    <w:p w14:paraId="340569F7">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Using paired target and reference measurements within each animal, relative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expression in the sham, model, and restoration groups was 1.000 ± 0.134, 1.459 ± 0.156, and 1.180 ± 0.090, respectively. Corresponding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expression was 1.000 ± 0.233, 2.902 ± 0.558, and 1.645 ± 0.227 (Fig 2A and B; n = 6 per group). Both transcripts were higher in model rats than in sham rats (Holm-adjusted P = 0.0037 for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and P = 0.0001 for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and lower in restoration rats than in model rats (P = 0.0139 and 0.0037, respectively). Estimated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expression was higher in restoration rats than in sham rats (P = 0.0099). The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difference between restoration and sham rats did not meet the adjusted significance threshold (P = 0.0618); this does not establish equivalence or restoration of normal expression. Comparisons involving restoration rats span different terminal sampling times. Full results for the family of 18 adjusted tests are provided in S4 File.</w:t>
      </w:r>
    </w:p>
    <w:p w14:paraId="2638BDF9">
      <w:pPr>
        <w:pStyle w:val="15"/>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b w:val="1"/>
        </w:rPr>
        <w:t xml:space="preserve">Fig 2. </w:t>
      </w:r>
      <w:r>
        <w:rPr>
          <w:rFonts w:ascii="Times New Roman" w:hAnsi="Times New Roman" w:eastAsia="Times New Roman"/>
          <w:sz w:val="24"/>
          <w:szCs w:val="24"/>
          <w:lang w:eastAsia="zh-CN"/>
          <w:b w:val="1"/>
          <w:i/>
        </w:rPr>
        <w:t xml:space="preserve">Nox1</w:t>
      </w:r>
      <w:r>
        <w:rPr>
          <w:rFonts w:ascii="Times New Roman" w:hAnsi="Times New Roman" w:eastAsia="Times New Roman"/>
          <w:sz w:val="24"/>
          <w:szCs w:val="24"/>
          <w:lang w:eastAsia="zh-CN"/>
          <w:b w:val="1"/>
        </w:rPr>
        <w:t xml:space="preserve"> and </w:t>
      </w:r>
      <w:r>
        <w:rPr>
          <w:rFonts w:ascii="Times New Roman" w:hAnsi="Times New Roman" w:eastAsia="Times New Roman"/>
          <w:sz w:val="24"/>
          <w:szCs w:val="24"/>
          <w:lang w:eastAsia="zh-CN"/>
          <w:b w:val="1"/>
          <w:i/>
        </w:rPr>
        <w:t xml:space="preserve">Nox4</w:t>
      </w:r>
      <w:r>
        <w:rPr>
          <w:rFonts w:ascii="Times New Roman" w:hAnsi="Times New Roman" w:eastAsia="Times New Roman"/>
          <w:sz w:val="24"/>
          <w:szCs w:val="24"/>
          <w:lang w:eastAsia="zh-CN"/>
          <w:b w:val="1"/>
        </w:rPr>
        <w:t xml:space="preserve"> mRNA expression in ventrolateral medullary tissue blocks containing the RVLM and adjacent tissue. Relative RT-qPCR expression of (A) </w:t>
      </w:r>
      <w:r>
        <w:rPr>
          <w:rFonts w:ascii="Times New Roman" w:hAnsi="Times New Roman" w:eastAsia="Times New Roman"/>
          <w:sz w:val="24"/>
          <w:szCs w:val="24"/>
          <w:lang w:eastAsia="zh-CN"/>
          <w:b w:val="1"/>
          <w:i/>
        </w:rPr>
        <w:t xml:space="preserve">Nox1</w:t>
      </w:r>
      <w:r>
        <w:rPr>
          <w:rFonts w:ascii="Times New Roman" w:hAnsi="Times New Roman" w:eastAsia="Times New Roman"/>
          <w:sz w:val="24"/>
          <w:szCs w:val="24"/>
          <w:lang w:eastAsia="zh-CN"/>
          <w:b w:val="1"/>
        </w:rPr>
        <w:t xml:space="preserve"> and (B) </w:t>
      </w:r>
      <w:r>
        <w:rPr>
          <w:rFonts w:ascii="Times New Roman" w:hAnsi="Times New Roman" w:eastAsia="Times New Roman"/>
          <w:sz w:val="24"/>
          <w:szCs w:val="24"/>
          <w:lang w:eastAsia="zh-CN"/>
          <w:b w:val="1"/>
          <w:i/>
        </w:rPr>
        <w:t xml:space="preserve">Nox4</w:t>
      </w:r>
      <w:r>
        <w:rPr>
          <w:rFonts w:ascii="Times New Roman" w:hAnsi="Times New Roman" w:eastAsia="Times New Roman"/>
          <w:sz w:val="24"/>
          <w:szCs w:val="24"/>
          <w:lang w:eastAsia="zh-CN"/>
          <w:b w:val="1"/>
        </w:rPr>
        <w:t xml:space="preserve">. Six independent rats were included per group (n = 6); tissue samples were not pooled. Each point represents one rat; horizontal lines indicate arithmetic means, and error bars indicate sample SDs. Expression was normalized to β-actin within each rat and then calibrated to the arithmetic mean expression in sham rats. Tests were performed on ΔCq, with a single Holm adjustment applied to all 18 comparisons in the original assay panel. No significance symbols are shown; adjusted P values are provided in the Results and S4 File. Sham and model rats were sampled on day 28 and restoration rats on day 56. Sham, sham-operated group; Cq, quantification cycle; Nox, NADPH oxidase; RT-qPCR, reverse transcription quantitative PCR; RVLM, rostral ventrolateral medulla; SD, standard deviation. Codex (OpenAI) assisted in developing the plotting code.</w:t>
      </w:r>
    </w:p>
    <w:p w14:paraId="079699A3">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Discussion</w:t>
      </w:r>
    </w:p>
    <w:p w14:paraId="407B99DF">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In male rats with atlantoaxial joint disorder, medullary tissue blocks containing the RVLM from the model group showed lower SOD activity, higher MDA content and probe-associated fluorescence, and higher estimated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mRNA expression (Figs 1 and 2). Some measurements in the restoration group were closer to those in the sham-operated group at the later endpoint, but this does not establish normalization of all outcomes. Elevated blood pressure provides phenotypic context from the related model report [22]; this report does not provide a new quantitative validation of blood pressure. The biochemical and transcript changes in these tissue blocks are consistent with regional redox imbalance but do not establish that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expression changes caused hypertension or that the changes were specific to the RVLM.</w:t>
      </w:r>
    </w:p>
    <w:p w14:paraId="2E276C60">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Oxidative stress can contribute to hypertension through vascular dysfunction, reduced nitric oxide bioavailability, and inflammatory signaling [7-9,24]. SOD contributes to antioxidant defense, whereas MDA is a marker of lipid peroxidation [25,26]. Lower SOD activity accompanied by higher MDA and probe-associated fluorescence is consistent with an imbalance between antioxidant defense and oxidative processes. However, the fluorescence endpoint reflects a signal dependent on the probe and assay conditions rather than a direct measurement of a defined ROS species. Homogenates containing the RVLM and neighboring tissue also cannot establish the anatomical or cellular source of the signal.</w:t>
      </w:r>
    </w:p>
    <w:p w14:paraId="5FD5843D">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RVLM participates in sympathetic vasomotor regulation and arterial pressure control [11]. Studies of sympathetic blockade [27] and RVLM oxidative stress [14,15,19,28] provide physiological context. Higher estimated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mRNA expression in the medullary blocks containing the RVLM may accompany regional redox changes. However, transcript measurements do not establish NOX protein abundance or oxidase activity and cannot identify the specific source of fluorescence. This report did not directly measure sympathetic nerve activity or include interventions targeting NOX pathways and therefore cannot establish a NOX-dependent sympathetic mechanism.</w:t>
      </w:r>
    </w:p>
    <w:p w14:paraId="457CCB8A">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Ang II/AT1-R signaling is a possible upstream factor. Related studies have linked Ang II-associated NOX signaling to myocardial remodeling and central sympathoexcitation [20,21], and a related model report described Ang II/AT1-R-associated signals [22]. These studies do not establish an upstream mechanism for the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changes reported here. Ang II and its receptors were not assayed in this report. The proposed Ang II/AT1-R–NOX–sympathetic relationships therefore remain hypotheses rather than a signaling sequence established by the present tissue measurements.</w:t>
      </w:r>
    </w:p>
    <w:p w14:paraId="52ADA338">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H&amp;E images provide only a histological view of the displayed fields. Source group labels were retained, but the number of rats contributing specimens per group, image-to-animal correspondence, and section- and field-sampling schemes could not be confirmed; scale-calibration records were also unavailable for inspection. The fields therefore cannot establish the prevailing morphology of each group, quantify neuronal number or density, or demonstrate histological recovery. Routine H&amp;E staining lacks cell-specific markers and cannot establish activation of microglia or astrocytes, identify infiltrating immune cells, or establish a NOX-dependent cellular mechanism.</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Sampling time is an important design limitation: the sham-operated and model groups were sampled on day 28, whereas the restoration group was sampled on day 56. Elapsed time, age, recovery, and repeat surgery are therefore confounded with implant removal, and no matched second sham-surgery control was included. Restoration-group differences cannot establish an independent implant-removal effect or reversibility; time-matched and repeat-surgery controls would be needed to distinguish these influences. Surgical removal of the implant also does not adequately represent clinical manual therapy. Postoperative analgesic drugs were not administered, and a written ethics opinion specifically addressing this omission and its rationale was not recorded. Local injury, pain, or postoperative stress could affect redox and transcript measurements and remain possible contributors to the findings.</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Further limitations concern sampling specificity, measurement precision, and source records. Each medullary block had a measured mass of approximately 100 mg, included the RVLM and a small amount of adjacent medullary tissue, and came from a single rat without pooling across animals. Measured tissue mass and protein normalization do not ensure an equal proportion of RVLM tissue or eliminate differences in anatomical sampling or cellular composition. Neighboring tissue may contribute to biochemical and transcript measurements, and homogenates cannot localize the findings to a specific cell type or lineage. Protein-normalized O12 fluorescence remains an assay-dependent index. The use of a serum-designated kit in tissue lysates lacked available records of matrix validation or lysis-buffer compatibility, limiting interpretation of tissue redox status. Without the corresponding volume records, this index cannot be interpreted as fluorescence per unit protein mass. Original animal-to-sample identifiers could not be recovered, limiting assessment of animal overlap across assays, original exclusions, and sample selection. Processed values and paired Cq data are available for reanalysis, but original instrument outputs and complete assay records were unavailable, limiting independent verification of the underlying measurement quality. RT-qPCR amplification efficiencies and reference-gene stability were not validated; relative expression values are estimates based on equal amplification efficiencies of approximately 100%. Each target and reference Cq was measured once, so technical replicate variability could not be estimated; although the assay reports mentioned melting-curve results, original curves and NTC/no-RT records remained unavailable for inspection. No single primary outcome was predefined, no a priori outcome-based power calculation was performed, and only male animals were included. These multiple-endpoint observations should therefore be interpreted as exploratory regional molecular associations, with applicability to female animals undetermined.</w:t>
      </w:r>
    </w:p>
    <w:p w14:paraId="25234386">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Conclusions</w:t>
      </w:r>
    </w:p>
    <w:p w14:paraId="25B48263">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Medullary tissue blocks containing the RVLM from male rats with atlantoaxial joint disorder showed altered redox indices and higher estimated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mRNA expression. These findings provide exploratory regional molecular characterization but do not establish RVLM or cell specificity, NOX activity, or a sympathetic mechanism. Restoration-group differences were observed at a later endpoint and cannot establish an implant-removal effect independent of elapsed time, repeat surgery, and pain-related influences. Time-matched studies with better anatomical and cellular localization and pathway interventions are needed to test the proposed relationships.</w:t>
      </w:r>
    </w:p>
    <w:p w14:paraId="740732BE">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Acknowledgments</w:t>
      </w:r>
    </w:p>
    <w:p w14:paraId="4768F86C">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Not applicable.</w:t>
      </w:r>
    </w:p>
    <w:p w14:paraId="0801AF5D">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References</w:t>
      </w:r>
    </w:p>
    <w:p w14:paraId="1363DE00">
      <w:pPr>
        <w:spacing w:line="480" w:lineRule="exact"/>
        <w:rPr/>
      </w:pPr>
      <w:r>
        <w:rPr>
          <w:rFonts w:ascii="Times New Roman" w:hAnsi="Times New Roman" w:eastAsia="Times New Roman"/>
          <w:sz w:val="24"/>
          <w:szCs w:val="2"/>
        </w:rPr>
        <w:t xml:space="preserve">1. Kalb S, Zaidi HA, Ribas-Nijkerk JC, Sindhwani MK, Clark JC, Martirosyan NL, et al. Persistent outpatient hypertension is independently associated with spinal cord dysfunction and imaging characteristics of spinal cord damage among patients with cervical spondylosis. World Neurosurg. 2015;84: 351–357. doi: 10.1016/j.wneu.2015.03.030.</w:t>
      </w:r>
    </w:p>
    <w:p w14:paraId="208C686A">
      <w:pPr>
        <w:spacing w:line="480" w:lineRule="exact"/>
        <w:rPr/>
      </w:pPr>
      <w:r>
        <w:rPr>
          <w:rFonts w:ascii="Times New Roman" w:hAnsi="Times New Roman" w:eastAsia="Times New Roman"/>
          <w:sz w:val="24"/>
          <w:szCs w:val="2"/>
        </w:rPr>
        <w:t xml:space="preserve">2. Plaugher G, Long CR, Alcantara J, Silveus AD, Wood H, Lotun K, et al. Practice-based randomized controlled-comparison clinical trial of chiropractic adjustments and brief massage treatment at sites of subluxation in subjects with essential hypertension: pilot study. J Manipulative Physiol Ther. 2002;25: 221–239. doi: 10.1067/mmt.2002.123171.</w:t>
      </w:r>
    </w:p>
    <w:p w14:paraId="37F8230B">
      <w:pPr>
        <w:spacing w:line="480" w:lineRule="exact"/>
        <w:rPr/>
      </w:pPr>
      <w:r>
        <w:rPr>
          <w:rFonts w:ascii="Times New Roman" w:hAnsi="Times New Roman" w:eastAsia="Times New Roman"/>
          <w:sz w:val="24"/>
          <w:szCs w:val="2"/>
        </w:rPr>
        <w:t xml:space="preserve">3. Bakris G, Dickholtz M Sr, Meyer PM, Kravitz G, Avery E, Miller M, et al. Atlas vertebra realignment and achievement of arterial pressure goal in hypertensive patients: a pilot study. J Hum Hypertens. 2007;21: 347–352. doi: 10.1038/sj.jhh.1002133.</w:t>
      </w:r>
    </w:p>
    <w:p>
      <w:pPr>
        <w:spacing w:line="480" w:lineRule="exact"/>
        <w:rPr/>
      </w:pPr>
      <w:r>
        <w:rPr>
          <w:rFonts w:ascii="Times New Roman" w:hAnsi="Times New Roman" w:eastAsia="Times New Roman"/>
          <w:sz w:val="24"/>
          <w:szCs w:val="24"/>
        </w:rPr>
        <w:t xml:space="preserve">4. Liu H, Ploumis A. Cervicogenic hypertension - a possible etiology and pathogenesis of essential hypertension. Hypothesis. 2012;10(1): e4. doi: 10.5779/hypothesis.v10i1.297.</w:t>
      </w:r>
    </w:p>
    <w:p w14:paraId="28DEEFAB">
      <w:pPr>
        <w:spacing w:line="480" w:lineRule="exact"/>
        <w:rPr/>
      </w:pPr>
      <w:r>
        <w:rPr>
          <w:rFonts w:ascii="Times New Roman" w:hAnsi="Times New Roman" w:eastAsia="Times New Roman"/>
          <w:sz w:val="24"/>
          <w:szCs w:val="2"/>
        </w:rPr>
        <w:t xml:space="preserve">5. Chatterjee S, Shivhare P, Verma SG. Chiari malformation and atlantoaxial instability: problems of co-existence. Childs Nerv Syst. 2019;35: 1755–1761. doi: 10.1007/s00381-019-04284-z.</w:t>
      </w:r>
    </w:p>
    <w:p w14:paraId="7A379B88">
      <w:pPr>
        <w:spacing w:line="480" w:lineRule="exact"/>
        <w:rPr/>
      </w:pPr>
      <w:r>
        <w:rPr>
          <w:rFonts w:ascii="Times New Roman" w:hAnsi="Times New Roman" w:eastAsia="Times New Roman"/>
          <w:sz w:val="24"/>
          <w:szCs w:val="2"/>
        </w:rPr>
        <w:t xml:space="preserve">6. He ZB, Lv YK, Li H, Yao Q, Wang KM, Song XG, et al. Atlantoaxial misalignment causes high blood pressure in rats: a novel hypertension model. Biomed Res Int. 2017;2017: 5986957. doi: 10.1155/2017/5986957.</w:t>
      </w:r>
    </w:p>
    <w:p w14:paraId="7CF3E0ED">
      <w:pPr>
        <w:spacing w:line="480" w:lineRule="exact"/>
        <w:rPr/>
      </w:pPr>
      <w:r>
        <w:rPr>
          <w:rFonts w:ascii="Times New Roman" w:hAnsi="Times New Roman" w:eastAsia="Times New Roman"/>
          <w:sz w:val="24"/>
          <w:szCs w:val="2"/>
        </w:rPr>
        <w:t xml:space="preserve">7. Franco C, Sciatti E, Favero G, Bonomini F, Vizzardi E, Rezzani R. Essential hypertension and oxidative stress: novel future perspectives. Int J Mol Sci. 2022;23: 14489. doi: 10.3390/ijms232214489.</w:t>
      </w:r>
    </w:p>
    <w:p w14:paraId="33E91ABD">
      <w:pPr>
        <w:spacing w:line="480" w:lineRule="exact"/>
        <w:rPr/>
      </w:pPr>
      <w:r>
        <w:rPr>
          <w:rFonts w:ascii="Times New Roman" w:hAnsi="Times New Roman" w:eastAsia="Times New Roman"/>
          <w:sz w:val="24"/>
          <w:szCs w:val="2"/>
        </w:rPr>
        <w:t xml:space="preserve">8. Guzik TJ, Touyz RM. Oxidative stress, inflammation, and vascular aging in hypertension. Hypertension. 2017;70: 660–667. doi: 10.1161/HYPERTENSIONAHA.117.07802.</w:t>
      </w:r>
    </w:p>
    <w:p w14:paraId="0E828108">
      <w:pPr>
        <w:spacing w:line="480" w:lineRule="exact"/>
        <w:rPr/>
      </w:pPr>
      <w:r>
        <w:rPr>
          <w:rFonts w:ascii="Times New Roman" w:hAnsi="Times New Roman" w:eastAsia="Times New Roman"/>
          <w:sz w:val="24"/>
          <w:szCs w:val="2"/>
        </w:rPr>
        <w:t xml:space="preserve">9. Ahmad KA, Yuan Yuan D, Nawaz W, Ze H, Zhuo CX, Talal B, et al. Antioxidant therapy for management of oxidative stress induced hypertension. Free Radic Res. 2017;51: 428–438. doi: 10.1080/10715762.2017.1322205.</w:t>
      </w:r>
    </w:p>
    <w:p w14:paraId="0172FDA1">
      <w:pPr>
        <w:spacing w:line="480" w:lineRule="exact"/>
        <w:rPr/>
      </w:pPr>
      <w:r>
        <w:rPr>
          <w:rFonts w:ascii="Times New Roman" w:hAnsi="Times New Roman" w:eastAsia="Times New Roman"/>
          <w:sz w:val="24"/>
          <w:szCs w:val="2"/>
        </w:rPr>
        <w:t xml:space="preserve">10. Liang Y, Gao H, Wang J, Wang Q, Zhao S, Zhang J, et al. Alleviative effect of grape seed proanthocyanidin extract on small artery vascular remodeling in spontaneously hypertensive rats via inhibition of collagen hyperplasia. Mol Med Rep. 2017;15: 2643–2652. doi: 10.3892/mmr.2017.6292.</w:t>
      </w:r>
    </w:p>
    <w:p w14:paraId="398D9B44">
      <w:pPr>
        <w:spacing w:line="480" w:lineRule="exact"/>
        <w:rPr/>
      </w:pPr>
      <w:r>
        <w:rPr>
          <w:rFonts w:ascii="Times New Roman" w:hAnsi="Times New Roman" w:eastAsia="Times New Roman"/>
          <w:sz w:val="24"/>
          <w:szCs w:val="2"/>
        </w:rPr>
        <w:t xml:space="preserve">11. Wenker IC, Abe C, Viar KE, Stornetta DS, Stornetta RL, Guyenet PG. Blood pressure regulation by the rostral ventrolateral medulla in conscious rats: effects of hypoxia, hypercapnia, baroreceptor denervation, and anesthesia. J Neurosci. 2017;37: 4565–4583. doi: 10.1523/JNEUROSCI.3922-16.2017.</w:t>
      </w:r>
    </w:p>
    <w:p w14:paraId="1BD2AA19">
      <w:pPr>
        <w:spacing w:line="480" w:lineRule="exact"/>
        <w:rPr/>
      </w:pPr>
      <w:r>
        <w:rPr>
          <w:rFonts w:ascii="Times New Roman" w:hAnsi="Times New Roman" w:eastAsia="Times New Roman"/>
          <w:sz w:val="24"/>
          <w:szCs w:val="2"/>
        </w:rPr>
        <w:t xml:space="preserve">12. Dampney RAL, Tan PSP, Sheriff MJ, Fontes MAP, Horiuchi J. Cardiovascular effects of angiotensin II in the rostral ventrolateral medulla: the push-pull hypothesis. Curr Hypertens Rep. 2007;9: 222–227. doi: 10.1007/s11906-007-0040-4.</w:t>
      </w:r>
    </w:p>
    <w:p w14:paraId="113625AB">
      <w:pPr>
        <w:spacing w:line="480" w:lineRule="exact"/>
        <w:rPr/>
      </w:pPr>
      <w:r>
        <w:rPr>
          <w:rFonts w:ascii="Times New Roman" w:hAnsi="Times New Roman" w:eastAsia="Times New Roman"/>
          <w:sz w:val="24"/>
          <w:szCs w:val="2"/>
        </w:rPr>
        <w:t xml:space="preserve">13. de Oliveira-Sales EB, Nishi EE, Boim MA, Dolnikoff MS, Bergamaschi CT, Campos RR. Upregulation of AT1R and iNOS in the rostral ventrolateral medulla (RVLM) is essential for the sympathetic hyperactivity and hypertension in the 2K-1C Wistar rat model. Am J Hypertens. 2010;23: 708–715. doi: 10.1038/ajh.2010.64.</w:t>
      </w:r>
    </w:p>
    <w:p w14:paraId="437C5F2C">
      <w:pPr>
        <w:spacing w:line="480" w:lineRule="exact"/>
        <w:rPr/>
      </w:pPr>
      <w:r>
        <w:rPr>
          <w:rFonts w:ascii="Times New Roman" w:hAnsi="Times New Roman" w:eastAsia="Times New Roman"/>
          <w:sz w:val="24"/>
          <w:szCs w:val="2"/>
        </w:rPr>
        <w:t xml:space="preserve">14. Chan SHH, Wu KLH, Chang AYW, Tai MH, Chan JYH. Oxidative impairment of mitochondrial electron transport chain complexes in rostral ventrolateral medulla contributes to neurogenic hypertension. Hypertension. 2009;53: 217–227. doi: 10.1161/HYPERTENSIONAHA.108.116905.</w:t>
      </w:r>
    </w:p>
    <w:p w14:paraId="6EB8595F">
      <w:pPr>
        <w:spacing w:line="480" w:lineRule="exact"/>
        <w:rPr/>
      </w:pPr>
      <w:r>
        <w:rPr>
          <w:rFonts w:ascii="Times New Roman" w:hAnsi="Times New Roman" w:eastAsia="Times New Roman"/>
          <w:sz w:val="24"/>
          <w:szCs w:val="2"/>
        </w:rPr>
        <w:t xml:space="preserve">15. Huang YP, Jin HY, Yu HP. Inhibitory effects of alpha-lipoic acid on oxidative stress in the rostral ventrolateral medulla in rats with salt-induced hypertension. Int J Mol Med. 2017;39: 430–436. doi: 10.3892/ijmm.2016.2846.</w:t>
      </w:r>
    </w:p>
    <w:p w14:paraId="4EFF3A1E">
      <w:pPr>
        <w:spacing w:line="480" w:lineRule="exact"/>
        <w:rPr/>
      </w:pPr>
      <w:r>
        <w:rPr>
          <w:rFonts w:ascii="Times New Roman" w:hAnsi="Times New Roman" w:eastAsia="Times New Roman"/>
          <w:sz w:val="24"/>
          <w:szCs w:val="2"/>
        </w:rPr>
        <w:t xml:space="preserve">16. Lopes FNC, da Cunha NV, de Campos BH, Fattori V, Panis C, Cecchini R, et al. Antioxidant therapy reverses sympathetic dysfunction, oxidative stress, and hypertension in male hyperadipose rats. Life Sci. 2022;295: 120405. doi: 10.1016/j.lfs.2022.120405.</w:t>
      </w:r>
    </w:p>
    <w:p w14:paraId="3B89CBE3">
      <w:pPr>
        <w:spacing w:line="480" w:lineRule="exact"/>
        <w:rPr/>
      </w:pPr>
      <w:r>
        <w:rPr>
          <w:rFonts w:ascii="Times New Roman" w:hAnsi="Times New Roman" w:eastAsia="Times New Roman"/>
          <w:sz w:val="24"/>
          <w:szCs w:val="2"/>
        </w:rPr>
        <w:t xml:space="preserve">17. Kalsoom UE, Jin J, Meng W, Su Y, Wu C, Wu Q. The role of NADPH oxidases in central nervous system regulation of hypertension: mechanisms and therapeutic insights. Biomed Pharmacother. 2026;196: 119096. doi: 10.1016/j.biopha.2026.119096.</w:t>
      </w:r>
    </w:p>
    <w:p w14:paraId="64EED7A2">
      <w:pPr>
        <w:spacing w:line="480" w:lineRule="exact"/>
        <w:rPr/>
      </w:pPr>
      <w:r>
        <w:rPr>
          <w:rFonts w:ascii="Times New Roman" w:hAnsi="Times New Roman" w:eastAsia="Times New Roman"/>
          <w:sz w:val="24"/>
          <w:szCs w:val="2"/>
        </w:rPr>
        <w:t xml:space="preserve">18. Yu W, Ji W, Mi L, Lin C. Mechanisms of N-acetylcysteine in reducing monocrotaline-induced pulmonary hypertension in rats: inhibiting the expression of </w:t>
      </w:r>
      <w:r>
        <w:rPr>
          <w:rFonts w:ascii="Times New Roman" w:hAnsi="Times New Roman" w:eastAsia="Times New Roman"/>
          <w:sz w:val="24"/>
          <w:szCs w:val="2"/>
          <w:i/>
        </w:rPr>
        <w:t xml:space="preserve">Nox1</w:t>
      </w:r>
      <w:r>
        <w:rPr>
          <w:rFonts w:ascii="Times New Roman" w:hAnsi="Times New Roman" w:eastAsia="Times New Roman"/>
          <w:sz w:val="24"/>
          <w:szCs w:val="2"/>
        </w:rPr>
        <w:t xml:space="preserve"> in pulmonary vascular smooth muscle cells. Mol Med Rep. 2017;16: 6148–6155. doi: 10.3892/mmr.2017.7326.</w:t>
      </w:r>
    </w:p>
    <w:p w14:paraId="076361BE">
      <w:pPr>
        <w:spacing w:line="480" w:lineRule="exact"/>
        <w:rPr/>
      </w:pPr>
      <w:r>
        <w:rPr>
          <w:rFonts w:ascii="Times New Roman" w:hAnsi="Times New Roman" w:eastAsia="Times New Roman"/>
          <w:sz w:val="24"/>
          <w:szCs w:val="2"/>
        </w:rPr>
        <w:t xml:space="preserve">19. Yan JQ, Huang F, Hao F, Su XL, Meng Q, Xu MJ. Oxidative stress in the rostral ventrolateral medulla contributes to cardiovascular regulation in preeclampsia. Front Physiol. 2017;8: 772. doi: 10.3389/fphys.2017.00772.</w:t>
      </w:r>
    </w:p>
    <w:p w14:paraId="357F6E0A">
      <w:pPr>
        <w:spacing w:line="480" w:lineRule="exact"/>
        <w:rPr/>
      </w:pPr>
      <w:r>
        <w:rPr>
          <w:rFonts w:ascii="Times New Roman" w:hAnsi="Times New Roman" w:eastAsia="Times New Roman"/>
          <w:sz w:val="24"/>
          <w:szCs w:val="2"/>
        </w:rPr>
        <w:t xml:space="preserve">20. Banks TE, Rajapaksha M, Zhang LH, Bai F, Wang NP, Zhao ZQ. Suppression of angiotensin II-activated NOX4/NADPH oxidase and mitochondrial dysfunction by preserving glucagon-like peptide-1 attenuates myocardial fibrosis and hypertension. Eur J Pharmacol. 2022;927: 175048. doi: 10.1016/j.ejphar.2022.175048.</w:t>
      </w:r>
    </w:p>
    <w:p w14:paraId="6F8F4D7C">
      <w:pPr>
        <w:spacing w:line="480" w:lineRule="exact"/>
        <w:rPr/>
      </w:pPr>
      <w:r>
        <w:rPr>
          <w:rFonts w:ascii="Times New Roman" w:hAnsi="Times New Roman" w:eastAsia="Times New Roman"/>
          <w:sz w:val="24"/>
          <w:szCs w:val="2"/>
        </w:rPr>
        <w:t xml:space="preserve">21. Gao L, Wang W, Li YL, Schultz HD, Liu D, Cornish KG, et al. Superoxide mediates sympathoexcitation in heart failure: roles of angiotensin II and NAD(P)H oxidase. Circ Res. 2004;95: 937–944. doi: 10.1161/01.RES.0000146676.04359.64.</w:t>
      </w:r>
    </w:p>
    <w:p w14:paraId="637A90B1">
      <w:pPr>
        <w:spacing w:line="480" w:lineRule="exact"/>
        <w:rPr/>
      </w:pPr>
      <w:r>
        <w:rPr>
          <w:rFonts w:ascii="Times New Roman" w:hAnsi="Times New Roman" w:eastAsia="Times New Roman"/>
          <w:sz w:val="24"/>
          <w:szCs w:val="2"/>
        </w:rPr>
        <w:t xml:space="preserve">22. Lv YK, Wu ZJ, Yang B, Gao DP, He ZB. Expression of angiotensin II and angiotensin II type 1 receptor in rostral ventrolateral medulla in a rat model of atlantoaxial joint disorder-induced hypertension. Byull Eksp Biol Med. 2026;181(5): 546–550. doi: 10.47056/0365-9615-2026-181-5-546-550.</w:t>
      </w:r>
    </w:p>
    <w:p w14:paraId="2D260508">
      <w:pPr>
        <w:spacing w:line="480" w:lineRule="exact"/>
        <w:rPr/>
      </w:pPr>
      <w:r>
        <w:rPr>
          <w:rFonts w:ascii="Times New Roman" w:hAnsi="Times New Roman" w:eastAsia="Times New Roman"/>
          <w:sz w:val="24"/>
          <w:szCs w:val="2"/>
        </w:rPr>
        <w:t xml:space="preserve">23. Livak KJ, Schmittgen TD. Analysis of relative gene expression data using real-time quantitative PCR and the 2(-Delta Delta C(T)) method. Methods. 2001;25: 402–408. doi: 10.1006/meth.2001.1262.</w:t>
      </w:r>
    </w:p>
    <w:p w14:paraId="79305742">
      <w:pPr>
        <w:spacing w:line="480" w:lineRule="exact"/>
        <w:rPr/>
      </w:pPr>
      <w:r>
        <w:rPr>
          <w:rFonts w:ascii="Times New Roman" w:hAnsi="Times New Roman" w:eastAsia="Times New Roman"/>
          <w:sz w:val="24"/>
          <w:szCs w:val="2"/>
        </w:rPr>
        <w:t xml:space="preserve">24. Incalza MA, D'Oria R, Natalicchio A, Perrini S, Laviola L, Giorgino F. Oxidative stress and reactive oxygen species in endothelial dysfunction associated with cardiovascular and metabolic diseases. Vascul Pharmacol. 2018;100: 1–19. doi: 10.1016/j.vph.2017.05.005.</w:t>
      </w:r>
    </w:p>
    <w:p w14:paraId="00378C9A">
      <w:pPr>
        <w:spacing w:line="480" w:lineRule="exact"/>
        <w:rPr/>
      </w:pPr>
      <w:r>
        <w:rPr>
          <w:rFonts w:ascii="Times New Roman" w:hAnsi="Times New Roman" w:eastAsia="Times New Roman"/>
          <w:sz w:val="24"/>
          <w:szCs w:val="2"/>
        </w:rPr>
        <w:t xml:space="preserve">25. Marrocco I, Altieri F, Peluso I. Measurement and clinical significance of biomarkers of oxidative stress in humans. Oxid Med Cell Longev. 2017;2017: 6501046. doi: 10.1155/2017/6501046.</w:t>
      </w:r>
    </w:p>
    <w:p w14:paraId="6833E0A5">
      <w:pPr>
        <w:spacing w:line="480" w:lineRule="exact"/>
        <w:rPr/>
      </w:pPr>
      <w:r>
        <w:rPr>
          <w:rFonts w:ascii="Times New Roman" w:hAnsi="Times New Roman" w:eastAsia="Times New Roman"/>
          <w:sz w:val="24"/>
          <w:szCs w:val="2"/>
        </w:rPr>
        <w:t xml:space="preserve">26. Cordiano R, Di Gioacchino M, Mangifesta R, Panzera C, Gangemi S, Minciullo PL. Malondialdehyde as a potential oxidative stress marker for allergy-oriented diseases: an update. Molecules. 2023;28: 5979. doi: 10.3390/molecules28165979.</w:t>
      </w:r>
    </w:p>
    <w:p w14:paraId="1D769645">
      <w:pPr>
        <w:spacing w:line="480" w:lineRule="exact"/>
        <w:rPr/>
      </w:pPr>
      <w:r>
        <w:rPr>
          <w:rFonts w:ascii="Times New Roman" w:hAnsi="Times New Roman" w:eastAsia="Times New Roman"/>
          <w:sz w:val="24"/>
          <w:szCs w:val="2"/>
        </w:rPr>
        <w:t xml:space="preserve">27. Li P, Gong JX, Sun W, Zhou B, Kong XQ. Hexamethonium attenuates sympathetic activity and blood pressure in spontaneously hypertensive rats. Mol Med Rep. 2015;12: 7116–7122. doi: 10.3892/mmr.2015.4315.</w:t>
      </w:r>
    </w:p>
    <w:p w14:paraId="76059127">
      <w:pPr>
        <w:spacing w:line="480" w:lineRule="exact"/>
        <w:rPr/>
      </w:pPr>
      <w:r>
        <w:rPr>
          <w:rFonts w:ascii="Times New Roman" w:hAnsi="Times New Roman" w:eastAsia="Times New Roman"/>
          <w:sz w:val="24"/>
          <w:szCs w:val="2"/>
        </w:rPr>
        <w:t xml:space="preserve">28. Chao YM, Rauchová H, Chan JYH. Disparate roles of oxidative stress in rostral ventrolateral medulla in age-dependent susceptibility to hypertension induced by systemic l-NAME treatment in rats. Biomedicines. 2022;10: 2232. doi: 10.3390/biomedicines10092232.</w:t>
      </w:r>
    </w:p>
    <w:p w14:paraId="02728D93">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Supporting information</w:t>
      </w:r>
    </w:p>
    <w:p w14:paraId="70D94BE3">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S1 Data. Processed values for oxidative stress measurements in medullary tissue blocks containing the RVLM and adjacent tissue shown in Fig 1. Record order does not represent animal identifiers or establish pairing across endpoints.</w:t>
      </w:r>
    </w:p>
    <w:p w14:paraId="3B348B36">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S2 Data. Animal-paired RT-qPCR Cq measurements and normalized relative expression values used in Fig 2, including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reference Cq values, ΔCq, source worksheet column labels, and relative expression normalized to the sham group. Column labels identify source records and are not original animal identifiers.</w:t>
      </w:r>
    </w:p>
    <w:p w14:paraId="682E4D95">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S3 File. Medullary biochemical statistical summaries and comparisons, including Welch ANOVA statistics and degrees of freedom, Games–Howell mean differences and confidence intervals, and distribution diagnostics for the three groups.</w:t>
      </w:r>
    </w:p>
    <w:p w14:paraId="32BC4DA5">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S1 Appendix. Script reproducing medullary biochemical statistical calculations from S1 Data. Requires Python, NumPy, and SciPy.</w:t>
      </w:r>
    </w:p>
    <w:bookmarkEnd w:id="0"/>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S4 File. Complete RT-qPCR input for six targets and statistical output for all 18 comparisons in a single Holm correction family. The manuscript reports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and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the complete correction family is provided for reproducibility.</w:t>
      </w:r>
    </w:p>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S2 Appendix. Script reproducing animal-paired RT-qPCR normalization and statistical comparisons from S4 File and checking the 36 records in S2 Data. Requires Python, NumPy, and SciPy.</w:t>
      </w:r>
    </w:p>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S1 Fig. H&amp;E images labelled sham-operated, model, and restoration in the supplied material. The three fields retain the source order and tissue pixels; the scale bars are labelled 100 μm in the source image, and calibration records were unavailable for independent inspection. These images illustrate only the appearance of the displayed fields. The number of rats contributing specimens per group, image-to-animal correspondence, and field-selection records could not be confirmed. No quantitative or between-group statistical analysis was performed. The fields do not establish within-group consistency, changes in neuronal number, or histological recovery after implant removal. Group labels outside the images are in English; the supplied composite is retained in S6 File.</w:t>
      </w:r>
    </w:p>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S2 Fig. Descriptive display of blood-pressure records in the source workbook. Panels A–C show the preoperative-to-week-4 blocks originally labelled model, control, and sham operation, retaining 24, 14, and 10 source rows, respectively. These row counts are not verified independent animal sample sizes. Each point represents a stored numeric cell; lines connect only consecutive non-missing time points within the same source row. Repeated labels are not merged, and missing observations interrupt lines. Panel D shows four entered restoration summaries at weeks 5–8; corresponding effective animal counts and dispersion estimates were unavailable. The original control label was retained without reassignment to sham or restoration. No error bars, P values, confidence intervals, or inferential statistics are shown, and the records do not establish a terminal three-group blood-pressure treatment comparison. Cell-level inputs, entered summaries, and the complete workbook are provided in S3 Data, S4 Data, and S5 File, respectively. Codex (OpenAI) assisted in developing the plotting code.</w:t>
      </w:r>
    </w:p>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S3 Data. All 240 value positions in the three archived blood-pressure record blocks, including missing cells, original headers and identifiers, source rows and columns, and keys locating source rows. Record keys do not replace animal identities or establish terminal-group assignment or pairing across assays.</w:t>
      </w:r>
    </w:p>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S4 Data. Original entered summaries under the model, sham-operation, and restoration labels in the archived workbook, including missing positions. Source labels are retained without treating them as verified allocations; the original sham-labelled summaries correspond numerically to the separately labelled control block. Animal counts and dispersion estimates were not imputed.</w:t>
      </w:r>
    </w:p>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S5 File. Unmodified original blood-pressure workbook, retaining source records, labels, and embedded charts. S2 Fig displays the source records without adopting the inconsistent group attribution in the original embedded charts.</w:t>
      </w:r>
    </w:p>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S6 File. Supplied H&amp;E composite with the original Chinese group labels and scale bars. This assembled material is not an individual-animal microscope export or a complete image archive.</w:t>
      </w:r>
    </w:p>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S3 Appendix. Conventional plotting script reproducing S2 Fig from S3 and S4 Data. It displays the source records without animal-identity reconstruction, outlier exclusion, or inferential statistics.</w:t>
      </w:r>
    </w:p>
    <w:sectPr>
      <w:footerReference r:id="rId7" w:type="default"/>
      <w:pgSz w:w="12240" w:h="15840"/>
      <w:pgMar w:top="1224" w:right="1296" w:bottom="1224" w:left="1296" w:header="504" w:footer="504" w:gutter="0"/>
      <w:lnNumType w:countBy="1" w:distance="160" w:restart="continuou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5F736">
    <w:pPr>
      <w:pStyle w:val="24"/>
      <w:spacing w:line="240" w:lineRule="auto"/>
      <w:jc w:val="center"/>
      <w:suppressLineNumbers/>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odex">
    <w15:presenceInfo w15:providerId="None" w15:userId="Code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documentProtection w:edit="readOnly"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1BD22"/>
    <w:rsid w:val="597F4EA5"/>
    <w:rsid w:val="737C4C93"/>
    <w:rsid w:val="7B7835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cstheme="minorBidi" w:eastAsia="Songti SC" w:ascii="Times New Roman" w:hAnsi="Times New Roman"/>
        <w:lang w:eastAsia="zh-C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ind w:firstLine="0"/>
    </w:pPr>
    <w:rPr>
      <w:rFonts w:ascii="Times New Roman" w:hAnsi="Times New Roman" w:eastAsia="Songti SC" w:cstheme="minorBidi"/>
      <w:color w:val="000000"/>
      <w:sz w:val="24"/>
      <w:szCs w:val="22"/>
      <w:lang w:val="en-US" w:eastAsia="zh-CN" w:bidi="ar-SA"/>
    </w:rPr>
  </w:style>
  <w:style w:type="paragraph" w:styleId="3">
    <w:name w:val="heading 1"/>
    <w:basedOn w:val="1"/>
    <w:next w:val="1"/>
    <w:link w:val="138"/>
    <w:qFormat/>
    <w:uiPriority w:val="9"/>
    <w:pPr>
      <w:keepNext/>
      <w:keepLines/>
      <w:spacing w:before="200" w:after="80" w:line="480" w:lineRule="auto"/>
      <w:ind w:firstLine="0"/>
      <w:outlineLvl w:val="0"/>
    </w:pPr>
    <w:rPr>
      <w:rFonts w:ascii="Times New Roman" w:hAnsi="Times New Roman" w:eastAsia="Songti SC"/>
      <w:b/>
      <w:bCs/>
      <w:color w:val="000000"/>
      <w:sz w:val="26"/>
      <w:szCs w:val="28"/>
      <w:lang w:eastAsia="zh-CN"/>
    </w:rPr>
  </w:style>
  <w:style w:type="paragraph" w:styleId="4">
    <w:name w:val="heading 2"/>
    <w:basedOn w:val="1"/>
    <w:next w:val="1"/>
    <w:link w:val="139"/>
    <w:unhideWhenUsed/>
    <w:qFormat/>
    <w:uiPriority w:val="9"/>
    <w:pPr>
      <w:keepNext/>
      <w:keepLines/>
      <w:spacing w:before="200" w:after="80" w:line="480" w:lineRule="auto"/>
      <w:ind w:firstLine="0"/>
      <w:outlineLvl w:val="1"/>
    </w:pPr>
    <w:rPr>
      <w:rFonts w:ascii="Times New Roman" w:hAnsi="Times New Roman" w:eastAsia="Songti SC"/>
      <w:b/>
      <w:bCs/>
      <w:color w:val="000000"/>
      <w:sz w:val="24"/>
      <w:szCs w:val="26"/>
      <w:lang w:eastAsia="zh-CN"/>
    </w:rPr>
  </w:style>
  <w:style w:type="paragraph" w:styleId="5">
    <w:name w:val="heading 3"/>
    <w:basedOn w:val="1"/>
    <w:next w:val="1"/>
    <w:link w:val="140"/>
    <w:unhideWhenUsed/>
    <w:qFormat/>
    <w:uiPriority w:val="9"/>
    <w:pPr>
      <w:keepNext/>
      <w:keepLines/>
      <w:spacing w:before="200" w:after="0"/>
      <w:outlineLvl w:val="2"/>
    </w:pPr>
    <w:rPr>
      <w:rFonts w:cstheme="majorBidi" w:eastAsia="Songti SC" w:ascii="Times New Roman" w:hAnsi="Times New Roman"/>
      <w:b/>
      <w:bCs/>
      <w:color w:val="4F81BD" w:themeColor="accent1"/>
      <w14:textFill>
        <w14:solidFill>
          <w14:schemeClr w14:val="accent1"/>
        </w14:solidFill>
      </w14:textFill>
      <w:lang w:eastAsia="zh-CN"/>
    </w:rPr>
  </w:style>
  <w:style w:type="paragraph" w:styleId="6">
    <w:name w:val="heading 4"/>
    <w:basedOn w:val="1"/>
    <w:next w:val="1"/>
    <w:link w:val="150"/>
    <w:semiHidden/>
    <w:unhideWhenUsed/>
    <w:qFormat/>
    <w:uiPriority w:val="9"/>
    <w:pPr>
      <w:keepNext/>
      <w:keepLines/>
      <w:spacing w:before="200" w:after="0"/>
      <w:outlineLvl w:val="3"/>
    </w:pPr>
    <w:rPr>
      <w:rFonts w:cstheme="majorBidi" w:eastAsia="Songti SC" w:ascii="Times New Roman" w:hAnsi="Times New Roman"/>
      <w:b/>
      <w:bCs/>
      <w:i/>
      <w:iCs/>
      <w:color w:val="4F81BD" w:themeColor="accent1"/>
      <w14:textFill>
        <w14:solidFill>
          <w14:schemeClr w14:val="accent1"/>
        </w14:solidFill>
      </w14:textFill>
      <w:lang w:eastAsia="zh-CN"/>
    </w:rPr>
  </w:style>
  <w:style w:type="paragraph" w:styleId="7">
    <w:name w:val="heading 5"/>
    <w:basedOn w:val="1"/>
    <w:next w:val="1"/>
    <w:link w:val="151"/>
    <w:semiHidden/>
    <w:unhideWhenUsed/>
    <w:qFormat/>
    <w:uiPriority w:val="9"/>
    <w:pPr>
      <w:keepNext/>
      <w:keepLines/>
      <w:spacing w:before="200" w:after="0"/>
      <w:outlineLvl w:val="4"/>
    </w:pPr>
    <w:rPr>
      <w:rFonts w:cstheme="majorBidi" w:eastAsia="Songti SC" w:ascii="Times New Roman" w:hAnsi="Times New Roman"/>
      <w:color w:val="254061" w:themeColor="accent1" w:themeShade="80"/>
      <w:lang w:eastAsia="zh-CN"/>
    </w:rPr>
  </w:style>
  <w:style w:type="paragraph" w:styleId="8">
    <w:name w:val="heading 6"/>
    <w:basedOn w:val="1"/>
    <w:next w:val="1"/>
    <w:link w:val="152"/>
    <w:semiHidden/>
    <w:unhideWhenUsed/>
    <w:qFormat/>
    <w:uiPriority w:val="9"/>
    <w:pPr>
      <w:keepNext/>
      <w:keepLines/>
      <w:spacing w:before="200" w:after="0"/>
      <w:outlineLvl w:val="5"/>
    </w:pPr>
    <w:rPr>
      <w:rFonts w:cstheme="majorBidi" w:eastAsia="Songti SC" w:ascii="Times New Roman" w:hAnsi="Times New Roman"/>
      <w:i/>
      <w:iCs/>
      <w:color w:val="254061" w:themeColor="accent1" w:themeShade="80"/>
      <w:lang w:eastAsia="zh-CN"/>
    </w:rPr>
  </w:style>
  <w:style w:type="paragraph" w:styleId="9">
    <w:name w:val="heading 7"/>
    <w:basedOn w:val="1"/>
    <w:next w:val="1"/>
    <w:link w:val="153"/>
    <w:semiHidden/>
    <w:unhideWhenUsed/>
    <w:qFormat/>
    <w:uiPriority w:val="9"/>
    <w:pPr>
      <w:keepNext/>
      <w:keepLines/>
      <w:spacing w:before="200" w:after="0"/>
      <w:outlineLvl w:val="6"/>
    </w:pPr>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paragraph" w:styleId="10">
    <w:name w:val="heading 8"/>
    <w:basedOn w:val="1"/>
    <w:next w:val="1"/>
    <w:link w:val="154"/>
    <w:semiHidden/>
    <w:unhideWhenUsed/>
    <w:qFormat/>
    <w:uiPriority w:val="9"/>
    <w:pPr>
      <w:keepNext/>
      <w:keepLines/>
      <w:spacing w:before="200" w:after="0"/>
      <w:outlineLvl w:val="7"/>
    </w:pPr>
    <w:rPr>
      <w:rFonts w:cstheme="majorBidi" w:eastAsia="Songti SC" w:ascii="Times New Roman" w:hAnsi="Times New Roman"/>
      <w:color w:val="4F81BD" w:themeColor="accent1"/>
      <w:sz w:val="20"/>
      <w:szCs w:val="20"/>
      <w14:textFill>
        <w14:solidFill>
          <w14:schemeClr w14:val="accent1"/>
        </w14:solidFill>
      </w14:textFill>
      <w:lang w:eastAsia="zh-CN"/>
    </w:rPr>
  </w:style>
  <w:style w:type="paragraph" w:styleId="11">
    <w:name w:val="heading 9"/>
    <w:basedOn w:val="1"/>
    <w:next w:val="1"/>
    <w:link w:val="155"/>
    <w:semiHidden/>
    <w:unhideWhenUsed/>
    <w:qFormat/>
    <w:uiPriority w:val="9"/>
    <w:pPr>
      <w:keepNext/>
      <w:keepLines/>
      <w:spacing w:before="200" w:after="0"/>
      <w:outlineLvl w:val="8"/>
    </w:pPr>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cstheme="minorBidi" w:eastAsia="Songti SC"/>
      <w:sz w:val="20"/>
      <w:szCs w:val="20"/>
      <w:lang w:val="en-US" w:eastAsia="zh-CN"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after="0" w:line="480" w:lineRule="auto"/>
      <w:ind w:firstLine="0"/>
    </w:pPr>
    <w:rPr>
      <w:rFonts w:ascii="Times New Roman" w:hAnsi="Times New Roman" w:eastAsia="Songti SC"/>
      <w:bCs/>
      <w:color w:val="000000"/>
      <w:sz w:val="24"/>
      <w:szCs w:val="18"/>
      <w:lang w:eastAsia="zh-CN"/>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Fonts w:eastAsia="Songti SC" w:ascii="Times New Roman" w:hAnsi="Times New Roman"/>
      <w:lang w:eastAsia="zh-CN"/>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0" w:line="480" w:lineRule="auto"/>
      <w:ind w:firstLine="0"/>
      <w:contextualSpacing/>
    </w:pPr>
    <w:rPr>
      <w:rFonts w:ascii="Times New Roman" w:hAnsi="Times New Roman" w:eastAsia="Songti SC"/>
      <w:b/>
      <w:color w:val="000000"/>
      <w:spacing w:val="5"/>
      <w:kern w:val="28"/>
      <w:sz w:val="30"/>
      <w:szCs w:val="52"/>
      <w:lang w:eastAsia="zh-CN"/>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3F3F3F" w:themeColor="tex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BA0CD" w:themeColor="accen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CF7B79" w:themeColor="accent2"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B4CC82" w:themeColor="accent3"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9F8AB9" w:themeColor="accent4"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8C0D4" w:themeColor="accent5"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F9B074" w:themeColor="accent6"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5E5E5" w:themeFill="tex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2F8" w:themeFill="accen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8EDED" w:themeFill="accent2"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5F8EE" w:themeFill="accent3"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2EFF5" w:themeFill="accent4"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6F9" w:themeFill="accent5"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EF4EC" w:themeFill="accent6"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000000" w:themeFill="tex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F81BD" w:themeFill="accen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C0504D" w:themeFill="accent2"/>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9BBB59" w:themeFill="accent3"/>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8064A2" w:themeFill="accent4"/>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BACC6" w:themeFill="accent5"/>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79646" w:themeFill="accent6"/>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8">
    <w:name w:val="Colorful List"/>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Fonts w:eastAsia="Songti SC" w:ascii="Times New Roman" w:hAnsi="Times New Roman"/>
        <w:lang w:eastAsia="zh-CN"/>
      </w:rPr>
      <w:tblPr/>
      <w:tcPr>
        <w:shd w:val="clear" w:color="auto" w:fill="999999" w:themeFill="tex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999999" w:themeFill="tex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Fonts w:eastAsia="Songti SC" w:ascii="Times New Roman" w:hAnsi="Times New Roman"/>
        <w:lang w:eastAsia="zh-CN"/>
      </w:rPr>
      <w:tblPr/>
      <w:tcPr>
        <w:shd w:val="clear" w:color="auto" w:fill="B8CCE4" w:themeFill="accen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8CCE4" w:themeFill="accen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Fonts w:eastAsia="Songti SC" w:ascii="Times New Roman" w:hAnsi="Times New Roman"/>
        <w:lang w:eastAsia="zh-CN"/>
      </w:rPr>
      <w:tblPr/>
      <w:tcPr>
        <w:shd w:val="clear" w:color="auto" w:fill="E5B8B7" w:themeFill="accent2"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E5B8B7" w:themeFill="accent2"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Fonts w:eastAsia="Songti SC" w:ascii="Times New Roman" w:hAnsi="Times New Roman"/>
        <w:lang w:eastAsia="zh-CN"/>
      </w:rPr>
      <w:tblPr/>
      <w:tcPr>
        <w:shd w:val="clear" w:color="auto" w:fill="D6E3BC" w:themeFill="accent3"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D6E3BC" w:themeFill="accent3"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Fonts w:eastAsia="Songti SC" w:ascii="Times New Roman" w:hAnsi="Times New Roman"/>
        <w:lang w:eastAsia="zh-CN"/>
      </w:rPr>
      <w:tblPr/>
      <w:tcPr>
        <w:shd w:val="clear" w:color="auto" w:fill="CCC0D9" w:themeFill="accent4"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CCC0D9" w:themeFill="accent4"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Fonts w:eastAsia="Songti SC" w:ascii="Times New Roman" w:hAnsi="Times New Roman"/>
        <w:lang w:eastAsia="zh-CN"/>
      </w:rPr>
      <w:tblPr/>
      <w:tcPr>
        <w:shd w:val="clear" w:color="auto" w:fill="B6DDE8" w:themeFill="accent5"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6DDE8" w:themeFill="accent5"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Fonts w:eastAsia="Songti SC" w:ascii="Times New Roman" w:hAnsi="Times New Roman"/>
        <w:lang w:eastAsia="zh-CN"/>
      </w:rPr>
      <w:tblPr/>
      <w:tcPr>
        <w:shd w:val="clear" w:color="auto" w:fill="FBD4B4" w:themeFill="accent6"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FBD4B4" w:themeFill="accent6"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Fonts w:eastAsia="Songti SC" w:ascii="Times New Roman" w:hAnsi="Times New Roman"/>
      <w:lang w:eastAsia="zh-CN"/>
    </w:rPr>
  </w:style>
  <w:style w:type="character" w:styleId="134">
    <w:name w:val="Emphasis"/>
    <w:basedOn w:val="132"/>
    <w:qFormat/>
    <w:uiPriority w:val="20"/>
    <w:rPr>
      <w:i/>
      <w:iCs/>
      <w:rFonts w:eastAsia="Songti SC" w:ascii="Times New Roman" w:hAnsi="Times New Roman"/>
      <w:lang w:eastAsia="zh-CN"/>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cstheme="minorBidi" w:eastAsia="Songti SC" w:ascii="Times New Roman" w:hAnsi="Times New Roman"/>
      <w:sz w:val="22"/>
      <w:szCs w:val="22"/>
      <w:lang w:val="en-US" w:eastAsia="zh-CN" w:bidi="ar-SA"/>
    </w:rPr>
  </w:style>
  <w:style w:type="character" w:customStyle="1" w:styleId="138">
    <w:name w:val="Heading 1 Char"/>
    <w:basedOn w:val="132"/>
    <w:link w:val="3"/>
    <w:uiPriority w:val="9"/>
    <w:rPr>
      <w:rFonts w:cstheme="majorBidi" w:eastAsia="Songti SC" w:ascii="Times New Roman" w:hAnsi="Times New Roman"/>
      <w:b/>
      <w:bCs/>
      <w:color w:val="376092" w:themeColor="accent1" w:themeShade="BF"/>
      <w:sz w:val="28"/>
      <w:szCs w:val="28"/>
      <w:lang w:eastAsia="zh-CN"/>
    </w:rPr>
  </w:style>
  <w:style w:type="character" w:customStyle="1" w:styleId="139">
    <w:name w:val="Heading 2 Char"/>
    <w:basedOn w:val="132"/>
    <w:link w:val="4"/>
    <w:uiPriority w:val="9"/>
    <w:rPr>
      <w:rFonts w:cstheme="majorBidi" w:eastAsia="Songti SC" w:ascii="Times New Roman" w:hAnsi="Times New Roman"/>
      <w:b/>
      <w:bCs/>
      <w:color w:val="4F81BD" w:themeColor="accent1"/>
      <w:sz w:val="26"/>
      <w:szCs w:val="26"/>
      <w14:textFill>
        <w14:solidFill>
          <w14:schemeClr w14:val="accent1"/>
        </w14:solidFill>
      </w14:textFill>
      <w:lang w:eastAsia="zh-CN"/>
    </w:rPr>
  </w:style>
  <w:style w:type="character" w:customStyle="1" w:styleId="140">
    <w:name w:val="Heading 3 Char"/>
    <w:basedOn w:val="132"/>
    <w:link w:val="5"/>
    <w:uiPriority w:val="9"/>
    <w:rPr>
      <w:rFonts w:cstheme="majorBidi" w:eastAsia="Songti SC" w:ascii="Times New Roman" w:hAnsi="Times New Roman"/>
      <w:b/>
      <w:bCs/>
      <w:color w:val="4F81BD" w:themeColor="accent1"/>
      <w14:textFill>
        <w14:solidFill>
          <w14:schemeClr w14:val="accent1"/>
        </w14:solidFill>
      </w14:textFill>
      <w:lang w:eastAsia="zh-CN"/>
    </w:rPr>
  </w:style>
  <w:style w:type="character" w:customStyle="1" w:styleId="141">
    <w:name w:val="Title Char"/>
    <w:basedOn w:val="132"/>
    <w:link w:val="31"/>
    <w:uiPriority w:val="10"/>
    <w:rPr>
      <w:rFonts w:cstheme="majorBidi" w:eastAsia="Songti SC" w:ascii="Times New Roman" w:hAnsi="Times New Roman"/>
      <w:color w:val="17375E" w:themeColor="text2" w:themeShade="BF"/>
      <w:spacing w:val="5"/>
      <w:kern w:val="28"/>
      <w:sz w:val="52"/>
      <w:szCs w:val="52"/>
      <w:lang w:eastAsia="zh-CN"/>
    </w:rPr>
  </w:style>
  <w:style w:type="character" w:customStyle="1" w:styleId="142">
    <w:name w:val="Subtitle Char"/>
    <w:basedOn w:val="132"/>
    <w:link w:val="26"/>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Fonts w:eastAsia="Songti SC" w:ascii="Times New Roman" w:hAnsi="Times New Roman"/>
      <w:lang w:eastAsia="zh-CN"/>
    </w:rPr>
  </w:style>
  <w:style w:type="character" w:customStyle="1" w:styleId="147">
    <w:name w:val="Macro Text Char"/>
    <w:basedOn w:val="132"/>
    <w:link w:val="2"/>
    <w:uiPriority w:val="99"/>
    <w:rPr>
      <w:rFonts w:ascii="Times New Roman" w:hAnsi="Times New Roman" w:eastAsia="Songti SC"/>
      <w:sz w:val="20"/>
      <w:szCs w:val="20"/>
      <w:lang w:eastAsia="zh-CN"/>
    </w:rPr>
  </w:style>
  <w:style w:type="paragraph" w:styleId="148">
    <w:name w:val="Quote"/>
    <w:basedOn w:val="1"/>
    <w:next w:val="1"/>
    <w:link w:val="149"/>
    <w:qFormat/>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49">
    <w:name w:val="Quote Char"/>
    <w:basedOn w:val="132"/>
    <w:link w:val="148"/>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50">
    <w:name w:val="Heading 4 Char"/>
    <w:basedOn w:val="132"/>
    <w:link w:val="6"/>
    <w:semiHidden/>
    <w:uiPriority w:val="9"/>
    <w:rPr>
      <w:rFonts w:cstheme="majorBidi" w:eastAsia="Songti SC" w:ascii="Times New Roman" w:hAnsi="Times New Roman"/>
      <w:b/>
      <w:bCs/>
      <w:i/>
      <w:iCs/>
      <w:color w:val="4F81BD" w:themeColor="accent1"/>
      <w14:textFill>
        <w14:solidFill>
          <w14:schemeClr w14:val="accent1"/>
        </w14:solidFill>
      </w14:textFill>
      <w:lang w:eastAsia="zh-CN"/>
    </w:rPr>
  </w:style>
  <w:style w:type="character" w:customStyle="1" w:styleId="151">
    <w:name w:val="Heading 5 Char"/>
    <w:basedOn w:val="132"/>
    <w:link w:val="7"/>
    <w:semiHidden/>
    <w:uiPriority w:val="9"/>
    <w:rPr>
      <w:rFonts w:cstheme="majorBidi" w:eastAsia="Songti SC" w:ascii="Times New Roman" w:hAnsi="Times New Roman"/>
      <w:color w:val="254061" w:themeColor="accent1" w:themeShade="80"/>
      <w:lang w:eastAsia="zh-CN"/>
    </w:rPr>
  </w:style>
  <w:style w:type="character" w:customStyle="1" w:styleId="152">
    <w:name w:val="Heading 6 Char"/>
    <w:basedOn w:val="132"/>
    <w:link w:val="8"/>
    <w:semiHidden/>
    <w:uiPriority w:val="9"/>
    <w:rPr>
      <w:rFonts w:cstheme="majorBidi" w:eastAsia="Songti SC" w:ascii="Times New Roman" w:hAnsi="Times New Roman"/>
      <w:i/>
      <w:iCs/>
      <w:color w:val="254061" w:themeColor="accent1" w:themeShade="80"/>
      <w:lang w:eastAsia="zh-CN"/>
    </w:rPr>
  </w:style>
  <w:style w:type="character" w:customStyle="1" w:styleId="153">
    <w:name w:val="Heading 7 Char"/>
    <w:basedOn w:val="132"/>
    <w:link w:val="9"/>
    <w:semiHidden/>
    <w:uiPriority w:val="9"/>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character" w:customStyle="1" w:styleId="154">
    <w:name w:val="Heading 8 Char"/>
    <w:basedOn w:val="132"/>
    <w:link w:val="10"/>
    <w:semiHidden/>
    <w:uiPriority w:val="9"/>
    <w:rPr>
      <w:rFonts w:cstheme="majorBidi" w:eastAsia="Songti SC" w:ascii="Times New Roman" w:hAnsi="Times New Roman"/>
      <w:color w:val="4F81BD" w:themeColor="accent1"/>
      <w:sz w:val="20"/>
      <w:szCs w:val="20"/>
      <w14:textFill>
        <w14:solidFill>
          <w14:schemeClr w14:val="accent1"/>
        </w14:solidFill>
      </w14:textFill>
      <w:lang w:eastAsia="zh-CN"/>
    </w:rPr>
  </w:style>
  <w:style w:type="character" w:customStyle="1" w:styleId="155">
    <w:name w:val="Heading 9 Char"/>
    <w:basedOn w:val="132"/>
    <w:link w:val="11"/>
    <w:semiHidden/>
    <w:uiPriority w:val="9"/>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7">
    <w:name w:val="Intense Quote Char"/>
    <w:basedOn w:val="132"/>
    <w:link w:val="156"/>
    <w:uiPriority w:val="30"/>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Fonts w:eastAsia="Songti SC" w:ascii="Times New Roman" w:hAnsi="Times New Roman"/>
      <w:lang w:eastAsia="zh-CN"/>
    </w:rPr>
  </w:style>
  <w:style w:type="character" w:customStyle="1" w:styleId="159">
    <w:name w:val="Intense Emphasis"/>
    <w:basedOn w:val="132"/>
    <w:qFormat/>
    <w:uiPriority w:val="21"/>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60">
    <w:name w:val="Subtle Reference"/>
    <w:basedOn w:val="132"/>
    <w:qFormat/>
    <w:uiPriority w:val="31"/>
    <w:rPr>
      <w:smallCaps/>
      <w:color w:val="C0504D" w:themeColor="accent2"/>
      <w:u w:val="single"/>
      <w14:textFill>
        <w14:solidFill>
          <w14:schemeClr w14:val="accent2"/>
        </w14:solidFill>
      </w14:textFill>
      <w:rFonts w:eastAsia="Songti SC" w:ascii="Times New Roman" w:hAnsi="Times New Roman"/>
      <w:lang w:eastAsia="zh-CN"/>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Fonts w:eastAsia="Songti SC" w:ascii="Times New Roman" w:hAnsi="Times New Roman"/>
      <w:lang w:eastAsia="zh-CN"/>
    </w:rPr>
  </w:style>
  <w:style w:type="character" w:customStyle="1" w:styleId="162">
    <w:name w:val="Book Title"/>
    <w:basedOn w:val="132"/>
    <w:qFormat/>
    <w:uiPriority w:val="33"/>
    <w:rPr>
      <w:b/>
      <w:bCs/>
      <w:smallCaps/>
      <w:spacing w:val="5"/>
      <w:rFonts w:eastAsia="Songti SC" w:ascii="Times New Roman" w:hAnsi="Times New Roman"/>
      <w:lang w:eastAsia="zh-CN"/>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Source-checked revision with author confirmations and remaining assay-record queries.</dc:description>
  <cp:lastModifiedBy>yyx</cp:lastModifiedBy>
  <dcterms:modified xsi:type="dcterms:W3CDTF">2026-10-13T19:47:20Z</dcterms:modified>
  <cp:revision>1</cp:revision>
  <dc:title>Oxidative stress and Nox1 and Nox4 mRNA expression in the rostral ventrolateral medulla of male rats with atlantoaxial joint disorder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CCDB7DFB6FCA3AC27BAFCB6AFAAA49A0_42</vt:lpwstr>
  </property>
</Properties>
</file>