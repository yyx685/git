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FDE9" w14:textId="77777777" w:rsidR="00310CD7" w:rsidRDefault="00000000">
      <w:pPr>
        <w:spacing w:after="120" w:line="240" w:lineRule="auto"/>
        <w:rPr>
          <w:rFonts w:hint="eastAsia"/>
          <w:lang w:eastAsia="zh-CN"/>
        </w:rPr>
      </w:pPr>
      <w:bookmarkStart w:id="0" w:name="OLE_LINK1"/>
      <w:r>
        <w:rPr>
          <w:rFonts w:ascii="Times New Roman" w:eastAsia="黑体" w:hAnsi="Times New Roman"/>
          <w:sz w:val="32"/>
          <w:lang w:eastAsia="zh-CN"/>
        </w:rPr>
        <w:t>附件</w:t>
      </w:r>
      <w:r>
        <w:rPr>
          <w:rFonts w:ascii="Times New Roman" w:eastAsia="黑体" w:hAnsi="Times New Roman"/>
          <w:sz w:val="32"/>
          <w:lang w:eastAsia="zh-CN"/>
        </w:rPr>
        <w:t>1</w:t>
      </w:r>
    </w:p>
    <w:p w14:paraId="044D9F1A" w14:textId="77777777" w:rsidR="00310CD7" w:rsidRDefault="00000000">
      <w:pPr>
        <w:spacing w:line="240" w:lineRule="auto"/>
        <w:jc w:val="center"/>
        <w:rPr>
          <w:rFonts w:hint="eastAsia"/>
          <w:lang w:eastAsia="zh-CN"/>
        </w:rPr>
      </w:pPr>
      <w:r>
        <w:rPr>
          <w:rFonts w:ascii="Times New Roman" w:eastAsia="方正小标宋简体" w:hAnsi="Times New Roman"/>
          <w:sz w:val="44"/>
          <w:lang w:eastAsia="zh-CN"/>
        </w:rPr>
        <w:t>论文投稿格式规范</w:t>
      </w:r>
    </w:p>
    <w:p w14:paraId="30DD588D" w14:textId="77777777" w:rsidR="00310CD7" w:rsidRDefault="00000000">
      <w:pPr>
        <w:spacing w:before="160" w:after="80" w:line="360" w:lineRule="auto"/>
        <w:ind w:firstLine="560"/>
        <w:jc w:val="both"/>
        <w:rPr>
          <w:rFonts w:hint="eastAsia"/>
          <w:lang w:eastAsia="zh-CN"/>
        </w:rPr>
      </w:pPr>
      <w:r>
        <w:rPr>
          <w:rFonts w:ascii="Times New Roman" w:eastAsia="黑体" w:hAnsi="Times New Roman" w:hint="eastAsia"/>
          <w:sz w:val="28"/>
          <w:lang w:eastAsia="zh-CN"/>
        </w:rPr>
        <w:t>一</w:t>
      </w:r>
      <w:r>
        <w:rPr>
          <w:rFonts w:ascii="Times New Roman" w:eastAsia="黑体" w:hAnsi="Times New Roman"/>
          <w:sz w:val="28"/>
          <w:lang w:eastAsia="zh-CN"/>
        </w:rPr>
        <w:t>、页面与字体</w:t>
      </w:r>
    </w:p>
    <w:p w14:paraId="369AE43A" w14:textId="77777777" w:rsidR="00310CD7" w:rsidRDefault="00000000">
      <w:pPr>
        <w:spacing w:after="0" w:line="360" w:lineRule="auto"/>
        <w:ind w:firstLine="480"/>
        <w:jc w:val="both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1. </w:t>
      </w:r>
      <w:r>
        <w:rPr>
          <w:rFonts w:ascii="Times New Roman" w:hAnsi="Times New Roman"/>
          <w:lang w:eastAsia="zh-CN"/>
        </w:rPr>
        <w:t>页面设置：</w:t>
      </w:r>
      <w:r>
        <w:rPr>
          <w:rFonts w:ascii="Times New Roman" w:hAnsi="Times New Roman"/>
          <w:lang w:eastAsia="zh-CN"/>
        </w:rPr>
        <w:t>A4</w:t>
      </w:r>
      <w:r>
        <w:rPr>
          <w:rFonts w:ascii="Times New Roman" w:hAnsi="Times New Roman"/>
          <w:lang w:eastAsia="zh-CN"/>
        </w:rPr>
        <w:t>纸张；页边距上</w:t>
      </w:r>
      <w:r>
        <w:rPr>
          <w:rFonts w:ascii="Times New Roman" w:hAnsi="Times New Roman"/>
          <w:lang w:eastAsia="zh-CN"/>
        </w:rPr>
        <w:t>2.54cm</w:t>
      </w:r>
      <w:r>
        <w:rPr>
          <w:rFonts w:ascii="Times New Roman" w:hAnsi="Times New Roman"/>
          <w:lang w:eastAsia="zh-CN"/>
        </w:rPr>
        <w:t>、下</w:t>
      </w:r>
      <w:r>
        <w:rPr>
          <w:rFonts w:ascii="Times New Roman" w:hAnsi="Times New Roman"/>
          <w:lang w:eastAsia="zh-CN"/>
        </w:rPr>
        <w:t>2.54cm</w:t>
      </w:r>
      <w:r>
        <w:rPr>
          <w:rFonts w:ascii="Times New Roman" w:hAnsi="Times New Roman"/>
          <w:lang w:eastAsia="zh-CN"/>
        </w:rPr>
        <w:t>、左</w:t>
      </w:r>
      <w:r>
        <w:rPr>
          <w:rFonts w:ascii="Times New Roman" w:hAnsi="Times New Roman"/>
          <w:lang w:eastAsia="zh-CN"/>
        </w:rPr>
        <w:t>2.5cm</w:t>
      </w:r>
      <w:r>
        <w:rPr>
          <w:rFonts w:ascii="Times New Roman" w:hAnsi="Times New Roman"/>
          <w:lang w:eastAsia="zh-CN"/>
        </w:rPr>
        <w:t>、右</w:t>
      </w:r>
      <w:r>
        <w:rPr>
          <w:rFonts w:ascii="Times New Roman" w:hAnsi="Times New Roman"/>
          <w:lang w:eastAsia="zh-CN"/>
        </w:rPr>
        <w:t>2.5cm</w:t>
      </w:r>
      <w:r>
        <w:rPr>
          <w:rFonts w:ascii="Times New Roman" w:hAnsi="Times New Roman"/>
          <w:lang w:eastAsia="zh-CN"/>
        </w:rPr>
        <w:t>；请勿自定义页眉、页脚。</w:t>
      </w:r>
    </w:p>
    <w:p w14:paraId="6F325817" w14:textId="77777777" w:rsidR="00310CD7" w:rsidRDefault="00000000">
      <w:pPr>
        <w:spacing w:after="0" w:line="360" w:lineRule="auto"/>
        <w:ind w:firstLine="480"/>
        <w:jc w:val="both"/>
        <w:rPr>
          <w:rFonts w:hint="eastAsia"/>
        </w:rPr>
      </w:pPr>
      <w:r>
        <w:rPr>
          <w:rFonts w:ascii="Times New Roman" w:hAnsi="Times New Roman"/>
        </w:rPr>
        <w:t xml:space="preserve">2. </w:t>
      </w:r>
      <w:r>
        <w:rPr>
          <w:rFonts w:ascii="Times New Roman" w:hAnsi="Times New Roman"/>
        </w:rPr>
        <w:t>字体统一规则：中文采用宋体，英文、数字采用</w:t>
      </w:r>
      <w:r>
        <w:rPr>
          <w:rFonts w:ascii="Times New Roman" w:hAnsi="Times New Roman"/>
        </w:rPr>
        <w:t>Times New Roman</w:t>
      </w:r>
      <w:r>
        <w:rPr>
          <w:rFonts w:ascii="Times New Roman" w:hAnsi="Times New Roman"/>
        </w:rPr>
        <w:t>。</w:t>
      </w:r>
    </w:p>
    <w:p w14:paraId="796A4E15" w14:textId="77777777" w:rsidR="00310CD7" w:rsidRDefault="00000000">
      <w:pPr>
        <w:spacing w:before="160" w:after="80" w:line="360" w:lineRule="auto"/>
        <w:ind w:firstLine="560"/>
        <w:jc w:val="both"/>
        <w:rPr>
          <w:rFonts w:ascii="Times New Roman" w:eastAsia="黑体" w:hAnsi="Times New Roman"/>
          <w:sz w:val="28"/>
          <w:lang w:eastAsia="zh-CN"/>
        </w:rPr>
      </w:pPr>
      <w:r>
        <w:rPr>
          <w:rFonts w:ascii="Times New Roman" w:eastAsia="黑体" w:hAnsi="Times New Roman" w:hint="eastAsia"/>
          <w:sz w:val="28"/>
          <w:lang w:eastAsia="zh-CN"/>
        </w:rPr>
        <w:t>二</w:t>
      </w:r>
      <w:r>
        <w:rPr>
          <w:rFonts w:ascii="Times New Roman" w:eastAsia="黑体" w:hAnsi="Times New Roman"/>
          <w:sz w:val="28"/>
        </w:rPr>
        <w:t>、结构与排版要求</w:t>
      </w:r>
    </w:p>
    <w:p w14:paraId="02F73F10" w14:textId="77777777" w:rsidR="00A57E33" w:rsidRDefault="00A57E33">
      <w:pPr>
        <w:spacing w:before="160" w:after="80" w:line="360" w:lineRule="auto"/>
        <w:ind w:firstLine="560"/>
        <w:jc w:val="both"/>
        <w:rPr>
          <w:rFonts w:ascii="Times New Roman" w:eastAsia="黑体" w:hAnsi="Times New Roman"/>
          <w:sz w:val="28"/>
          <w:lang w:eastAsia="zh-CN"/>
        </w:rPr>
      </w:pPr>
    </w:p>
    <w:p w14:paraId="2D9C36AC" w14:textId="77777777" w:rsidR="00A57E33" w:rsidRDefault="00A57E33">
      <w:pPr>
        <w:spacing w:before="160" w:after="80" w:line="360" w:lineRule="auto"/>
        <w:ind w:firstLine="560"/>
        <w:jc w:val="both"/>
        <w:rPr>
          <w:rFonts w:ascii="Times New Roman" w:eastAsia="黑体" w:hAnsi="Times New Roman"/>
          <w:sz w:val="28"/>
          <w:lang w:eastAsia="zh-CN"/>
        </w:rPr>
      </w:pPr>
    </w:p>
    <w:p w14:paraId="137EF7D3" w14:textId="77777777" w:rsidR="00A57E33" w:rsidRDefault="00A57E33">
      <w:pPr>
        <w:spacing w:before="160" w:after="80" w:line="360" w:lineRule="auto"/>
        <w:ind w:firstLine="560"/>
        <w:jc w:val="both"/>
        <w:rPr>
          <w:rFonts w:ascii="Times New Roman" w:eastAsia="黑体" w:hAnsi="Times New Roman"/>
          <w:sz w:val="28"/>
          <w:lang w:eastAsia="zh-CN"/>
        </w:rPr>
      </w:pPr>
    </w:p>
    <w:p w14:paraId="574E950A" w14:textId="77777777" w:rsidR="00A57E33" w:rsidRDefault="00A57E33">
      <w:pPr>
        <w:spacing w:before="160" w:after="80" w:line="360" w:lineRule="auto"/>
        <w:ind w:firstLine="560"/>
        <w:jc w:val="both"/>
        <w:rPr>
          <w:rFonts w:ascii="Times New Roman" w:eastAsia="黑体" w:hAnsi="Times New Roman"/>
          <w:sz w:val="28"/>
          <w:lang w:eastAsia="zh-CN"/>
        </w:rPr>
      </w:pPr>
    </w:p>
    <w:p w14:paraId="3787F138" w14:textId="77777777" w:rsidR="00A57E33" w:rsidRDefault="00A57E33">
      <w:pPr>
        <w:spacing w:before="160" w:after="80" w:line="360" w:lineRule="auto"/>
        <w:ind w:firstLine="560"/>
        <w:jc w:val="both"/>
        <w:rPr>
          <w:rFonts w:ascii="Times New Roman" w:eastAsia="黑体" w:hAnsi="Times New Roman"/>
          <w:sz w:val="28"/>
          <w:lang w:eastAsia="zh-CN"/>
        </w:rPr>
      </w:pPr>
    </w:p>
    <w:p w14:paraId="68EAA740" w14:textId="77777777" w:rsidR="00A57E33" w:rsidRDefault="00A57E33">
      <w:pPr>
        <w:spacing w:before="160" w:after="80" w:line="360" w:lineRule="auto"/>
        <w:ind w:firstLine="560"/>
        <w:jc w:val="both"/>
        <w:rPr>
          <w:rFonts w:ascii="Times New Roman" w:eastAsia="黑体" w:hAnsi="Times New Roman"/>
          <w:sz w:val="28"/>
          <w:lang w:eastAsia="zh-CN"/>
        </w:rPr>
      </w:pPr>
    </w:p>
    <w:p w14:paraId="62A1461C" w14:textId="77777777" w:rsidR="00A57E33" w:rsidRDefault="00A57E33">
      <w:pPr>
        <w:spacing w:before="160" w:after="80" w:line="360" w:lineRule="auto"/>
        <w:ind w:firstLine="560"/>
        <w:jc w:val="both"/>
        <w:rPr>
          <w:rFonts w:ascii="Times New Roman" w:eastAsia="黑体" w:hAnsi="Times New Roman"/>
          <w:sz w:val="28"/>
          <w:lang w:eastAsia="zh-CN"/>
        </w:rPr>
      </w:pPr>
    </w:p>
    <w:p w14:paraId="27F33E80" w14:textId="77777777" w:rsidR="00A57E33" w:rsidRDefault="00A57E33">
      <w:pPr>
        <w:spacing w:before="160" w:after="80" w:line="360" w:lineRule="auto"/>
        <w:ind w:firstLine="560"/>
        <w:jc w:val="both"/>
        <w:rPr>
          <w:rFonts w:ascii="Times New Roman" w:eastAsia="黑体" w:hAnsi="Times New Roman"/>
          <w:sz w:val="28"/>
          <w:lang w:eastAsia="zh-CN"/>
        </w:rPr>
      </w:pPr>
    </w:p>
    <w:p w14:paraId="682BC1C7" w14:textId="77777777" w:rsidR="00A57E33" w:rsidRDefault="00A57E33">
      <w:pPr>
        <w:spacing w:before="160" w:after="80" w:line="360" w:lineRule="auto"/>
        <w:ind w:firstLine="560"/>
        <w:jc w:val="both"/>
        <w:rPr>
          <w:rFonts w:ascii="Times New Roman" w:eastAsia="黑体" w:hAnsi="Times New Roman"/>
          <w:sz w:val="28"/>
          <w:lang w:eastAsia="zh-CN"/>
        </w:rPr>
      </w:pPr>
    </w:p>
    <w:p w14:paraId="6B6C4757" w14:textId="77777777" w:rsidR="00A57E33" w:rsidRDefault="00A57E33">
      <w:pPr>
        <w:spacing w:before="160" w:after="80" w:line="360" w:lineRule="auto"/>
        <w:ind w:firstLine="560"/>
        <w:jc w:val="both"/>
        <w:rPr>
          <w:rFonts w:ascii="Times New Roman" w:eastAsia="黑体" w:hAnsi="Times New Roman"/>
          <w:sz w:val="28"/>
          <w:lang w:eastAsia="zh-CN"/>
        </w:rPr>
      </w:pPr>
    </w:p>
    <w:p w14:paraId="19364EB4" w14:textId="77777777" w:rsidR="00A57E33" w:rsidRDefault="00A57E33">
      <w:pPr>
        <w:spacing w:before="160" w:after="80" w:line="360" w:lineRule="auto"/>
        <w:ind w:firstLine="560"/>
        <w:jc w:val="both"/>
        <w:rPr>
          <w:rFonts w:ascii="Times New Roman" w:eastAsia="黑体" w:hAnsi="Times New Roman"/>
          <w:sz w:val="28"/>
          <w:lang w:eastAsia="zh-CN"/>
        </w:rPr>
      </w:pPr>
    </w:p>
    <w:p w14:paraId="23CD160D" w14:textId="77777777" w:rsidR="00A57E33" w:rsidRDefault="00A57E33">
      <w:pPr>
        <w:spacing w:before="160" w:after="80" w:line="360" w:lineRule="auto"/>
        <w:ind w:firstLine="560"/>
        <w:jc w:val="both"/>
        <w:rPr>
          <w:rFonts w:ascii="Times New Roman" w:eastAsia="黑体" w:hAnsi="Times New Roman"/>
          <w:sz w:val="28"/>
          <w:lang w:eastAsia="zh-CN"/>
        </w:rPr>
      </w:pPr>
    </w:p>
    <w:p w14:paraId="668D7334" w14:textId="77777777" w:rsidR="00A57E33" w:rsidRDefault="00A57E33">
      <w:pPr>
        <w:spacing w:before="160" w:after="80" w:line="360" w:lineRule="auto"/>
        <w:ind w:firstLine="560"/>
        <w:jc w:val="both"/>
        <w:rPr>
          <w:rFonts w:ascii="Times New Roman" w:eastAsia="黑体" w:hAnsi="Times New Roman"/>
          <w:sz w:val="28"/>
          <w:lang w:eastAsia="zh-CN"/>
        </w:rPr>
      </w:pPr>
    </w:p>
    <w:p w14:paraId="404948EF" w14:textId="77777777" w:rsidR="00A57E33" w:rsidRDefault="00A57E33">
      <w:pPr>
        <w:spacing w:before="160" w:after="80" w:line="360" w:lineRule="auto"/>
        <w:ind w:firstLine="560"/>
        <w:jc w:val="both"/>
        <w:rPr>
          <w:rFonts w:hint="eastAsia"/>
          <w:lang w:eastAsia="zh-C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7143"/>
      </w:tblGrid>
      <w:tr w:rsidR="00310CD7" w14:paraId="6960452D" w14:textId="77777777">
        <w:trPr>
          <w:jc w:val="center"/>
        </w:trPr>
        <w:tc>
          <w:tcPr>
            <w:tcW w:w="1587" w:type="dxa"/>
            <w:vAlign w:val="center"/>
          </w:tcPr>
          <w:bookmarkEnd w:id="0"/>
          <w:p w14:paraId="7E4272D6" w14:textId="77777777" w:rsidR="00310CD7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sz w:val="21"/>
              </w:rPr>
              <w:lastRenderedPageBreak/>
              <w:t>项目</w:t>
            </w:r>
          </w:p>
        </w:tc>
        <w:tc>
          <w:tcPr>
            <w:tcW w:w="7143" w:type="dxa"/>
            <w:vAlign w:val="center"/>
          </w:tcPr>
          <w:p w14:paraId="563C7BA5" w14:textId="77777777" w:rsidR="00310CD7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sz w:val="21"/>
              </w:rPr>
              <w:t>格式要求</w:t>
            </w:r>
          </w:p>
        </w:tc>
      </w:tr>
      <w:tr w:rsidR="00310CD7" w14:paraId="6D9CCFFE" w14:textId="77777777">
        <w:trPr>
          <w:jc w:val="center"/>
        </w:trPr>
        <w:tc>
          <w:tcPr>
            <w:tcW w:w="1587" w:type="dxa"/>
            <w:vAlign w:val="center"/>
          </w:tcPr>
          <w:p w14:paraId="2D4AC031" w14:textId="77777777" w:rsidR="00310CD7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层次</w:t>
            </w:r>
          </w:p>
        </w:tc>
        <w:tc>
          <w:tcPr>
            <w:tcW w:w="7143" w:type="dxa"/>
            <w:vAlign w:val="center"/>
          </w:tcPr>
          <w:p w14:paraId="27BBE068" w14:textId="77777777" w:rsidR="00310CD7" w:rsidRDefault="00000000">
            <w:pPr>
              <w:spacing w:before="40" w:after="40"/>
              <w:jc w:val="both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博士研究生</w:t>
            </w:r>
            <w:r>
              <w:rPr>
                <w:rFonts w:ascii="Times New Roman" w:hAnsi="Times New Roman"/>
                <w:sz w:val="21"/>
                <w:lang w:eastAsia="zh-CN"/>
              </w:rPr>
              <w:t xml:space="preserve"> / </w:t>
            </w:r>
            <w:r>
              <w:rPr>
                <w:rFonts w:ascii="Times New Roman" w:hAnsi="Times New Roman"/>
                <w:sz w:val="21"/>
                <w:lang w:eastAsia="zh-CN"/>
              </w:rPr>
              <w:t>硕士研究生（四号，加粗，居左，单倍行距）</w:t>
            </w:r>
          </w:p>
        </w:tc>
      </w:tr>
      <w:tr w:rsidR="00310CD7" w14:paraId="20FEF298" w14:textId="77777777">
        <w:trPr>
          <w:jc w:val="center"/>
        </w:trPr>
        <w:tc>
          <w:tcPr>
            <w:tcW w:w="1587" w:type="dxa"/>
            <w:vAlign w:val="center"/>
          </w:tcPr>
          <w:p w14:paraId="33E437CA" w14:textId="77777777" w:rsidR="00310CD7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学科类别</w:t>
            </w:r>
          </w:p>
        </w:tc>
        <w:tc>
          <w:tcPr>
            <w:tcW w:w="7143" w:type="dxa"/>
            <w:vAlign w:val="center"/>
          </w:tcPr>
          <w:p w14:paraId="553D053E" w14:textId="77777777" w:rsidR="00310CD7" w:rsidRDefault="00000000">
            <w:pPr>
              <w:spacing w:before="40" w:after="40"/>
              <w:jc w:val="both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（四号，加粗，居左，单倍行距）。学术学位研究生填写所属一级学科名称，专业学位研究生填写所属专业学位类别名称。</w:t>
            </w:r>
          </w:p>
        </w:tc>
      </w:tr>
      <w:tr w:rsidR="00310CD7" w14:paraId="487816EA" w14:textId="77777777">
        <w:trPr>
          <w:jc w:val="center"/>
        </w:trPr>
        <w:tc>
          <w:tcPr>
            <w:tcW w:w="1587" w:type="dxa"/>
            <w:vAlign w:val="center"/>
          </w:tcPr>
          <w:p w14:paraId="6FAD673D" w14:textId="77777777" w:rsidR="00310CD7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论文标题</w:t>
            </w:r>
          </w:p>
        </w:tc>
        <w:tc>
          <w:tcPr>
            <w:tcW w:w="7143" w:type="dxa"/>
            <w:vAlign w:val="center"/>
          </w:tcPr>
          <w:p w14:paraId="6A5E8DF0" w14:textId="77777777" w:rsidR="00310CD7" w:rsidRDefault="00000000">
            <w:pPr>
              <w:spacing w:before="40" w:after="40"/>
              <w:jc w:val="both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小四号，加粗，居中；自此空一行起，正文主体部分均设置</w:t>
            </w:r>
            <w:r>
              <w:rPr>
                <w:rFonts w:ascii="Times New Roman" w:hAnsi="Times New Roman"/>
                <w:sz w:val="21"/>
                <w:lang w:eastAsia="zh-CN"/>
              </w:rPr>
              <w:t>1.5</w:t>
            </w:r>
            <w:r>
              <w:rPr>
                <w:rFonts w:ascii="Times New Roman" w:hAnsi="Times New Roman"/>
                <w:sz w:val="21"/>
                <w:lang w:eastAsia="zh-CN"/>
              </w:rPr>
              <w:t>倍行距</w:t>
            </w:r>
          </w:p>
        </w:tc>
      </w:tr>
      <w:tr w:rsidR="00310CD7" w14:paraId="5765C89D" w14:textId="77777777">
        <w:trPr>
          <w:jc w:val="center"/>
        </w:trPr>
        <w:tc>
          <w:tcPr>
            <w:tcW w:w="1587" w:type="dxa"/>
            <w:vAlign w:val="center"/>
          </w:tcPr>
          <w:p w14:paraId="4213E9F9" w14:textId="77777777" w:rsidR="00310CD7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作者</w:t>
            </w:r>
          </w:p>
        </w:tc>
        <w:tc>
          <w:tcPr>
            <w:tcW w:w="7143" w:type="dxa"/>
            <w:vAlign w:val="center"/>
          </w:tcPr>
          <w:p w14:paraId="1103BC91" w14:textId="77777777" w:rsidR="00310CD7" w:rsidRDefault="00000000">
            <w:pPr>
              <w:spacing w:before="40" w:after="40"/>
              <w:jc w:val="both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五号，居中，多位作者之间用半角空格隔开；通讯作者以“*”标注，并在文末注明其联系电话及电子信箱</w:t>
            </w:r>
          </w:p>
        </w:tc>
      </w:tr>
      <w:tr w:rsidR="00310CD7" w14:paraId="4345CDA5" w14:textId="77777777">
        <w:trPr>
          <w:jc w:val="center"/>
        </w:trPr>
        <w:tc>
          <w:tcPr>
            <w:tcW w:w="1587" w:type="dxa"/>
            <w:vAlign w:val="center"/>
          </w:tcPr>
          <w:p w14:paraId="76CE02E0" w14:textId="77777777" w:rsidR="00310CD7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单位</w:t>
            </w:r>
          </w:p>
        </w:tc>
        <w:tc>
          <w:tcPr>
            <w:tcW w:w="7143" w:type="dxa"/>
            <w:vAlign w:val="center"/>
          </w:tcPr>
          <w:p w14:paraId="58515564" w14:textId="77777777" w:rsidR="00310CD7" w:rsidRDefault="00000000">
            <w:pPr>
              <w:spacing w:before="40" w:after="40"/>
              <w:jc w:val="both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五号，居中。格式为“××学院（邮政编码）”；多位作者须分别注明各自工作单位</w:t>
            </w:r>
          </w:p>
        </w:tc>
      </w:tr>
      <w:tr w:rsidR="00310CD7" w14:paraId="77826444" w14:textId="77777777">
        <w:trPr>
          <w:jc w:val="center"/>
        </w:trPr>
        <w:tc>
          <w:tcPr>
            <w:tcW w:w="1587" w:type="dxa"/>
            <w:vAlign w:val="center"/>
          </w:tcPr>
          <w:p w14:paraId="67EF177E" w14:textId="77777777" w:rsidR="00310CD7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摘要</w:t>
            </w:r>
          </w:p>
        </w:tc>
        <w:tc>
          <w:tcPr>
            <w:tcW w:w="7143" w:type="dxa"/>
            <w:vAlign w:val="center"/>
          </w:tcPr>
          <w:p w14:paraId="5A6533D5" w14:textId="77777777" w:rsidR="00310CD7" w:rsidRDefault="00000000">
            <w:pPr>
              <w:spacing w:before="40" w:after="40"/>
              <w:jc w:val="both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“摘要：”五号加粗；摘要正文五号不加粗，首行缩进2个字符。字数200字左右，采用结构式摘要，内容包括目的、方法、结果、结论；理论研究类论文可不写成结构式摘要</w:t>
            </w:r>
          </w:p>
        </w:tc>
      </w:tr>
      <w:tr w:rsidR="00310CD7" w14:paraId="0C1FE9A8" w14:textId="77777777">
        <w:trPr>
          <w:jc w:val="center"/>
        </w:trPr>
        <w:tc>
          <w:tcPr>
            <w:tcW w:w="1587" w:type="dxa"/>
            <w:vAlign w:val="center"/>
          </w:tcPr>
          <w:p w14:paraId="604D8880" w14:textId="77777777" w:rsidR="00310CD7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关键词</w:t>
            </w:r>
          </w:p>
        </w:tc>
        <w:tc>
          <w:tcPr>
            <w:tcW w:w="7143" w:type="dxa"/>
            <w:vAlign w:val="center"/>
          </w:tcPr>
          <w:p w14:paraId="197A83D3" w14:textId="77777777" w:rsidR="00310CD7" w:rsidRDefault="00000000">
            <w:pPr>
              <w:spacing w:before="40" w:after="40"/>
              <w:jc w:val="both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“</w:t>
            </w:r>
            <w:r>
              <w:rPr>
                <w:rFonts w:ascii="Times New Roman" w:hAnsi="Times New Roman"/>
                <w:sz w:val="21"/>
                <w:lang w:eastAsia="zh-CN"/>
              </w:rPr>
              <w:t>关键词：</w:t>
            </w:r>
            <w:r>
              <w:rPr>
                <w:rFonts w:ascii="Times New Roman" w:hAnsi="Times New Roman"/>
                <w:sz w:val="21"/>
                <w:lang w:eastAsia="zh-CN"/>
              </w:rPr>
              <w:t>”</w:t>
            </w:r>
            <w:r>
              <w:rPr>
                <w:rFonts w:ascii="Times New Roman" w:hAnsi="Times New Roman"/>
                <w:sz w:val="21"/>
                <w:lang w:eastAsia="zh-CN"/>
              </w:rPr>
              <w:t>五号加粗；关键词</w:t>
            </w:r>
            <w:r>
              <w:rPr>
                <w:rFonts w:ascii="Times New Roman" w:hAnsi="Times New Roman"/>
                <w:sz w:val="21"/>
                <w:lang w:eastAsia="zh-CN"/>
              </w:rPr>
              <w:t>3—8</w:t>
            </w:r>
            <w:r>
              <w:rPr>
                <w:rFonts w:ascii="Times New Roman" w:hAnsi="Times New Roman"/>
                <w:sz w:val="21"/>
                <w:lang w:eastAsia="zh-CN"/>
              </w:rPr>
              <w:t>个，以中文分号分隔，五号不加粗，首行缩进</w:t>
            </w:r>
            <w:r>
              <w:rPr>
                <w:rFonts w:ascii="Times New Roman" w:hAnsi="Times New Roman"/>
                <w:sz w:val="21"/>
                <w:lang w:eastAsia="zh-CN"/>
              </w:rPr>
              <w:t>2</w:t>
            </w:r>
            <w:r>
              <w:rPr>
                <w:rFonts w:ascii="Times New Roman" w:hAnsi="Times New Roman"/>
                <w:sz w:val="21"/>
                <w:lang w:eastAsia="zh-CN"/>
              </w:rPr>
              <w:t>个字符</w:t>
            </w:r>
          </w:p>
        </w:tc>
      </w:tr>
      <w:tr w:rsidR="00310CD7" w14:paraId="4A37C2AA" w14:textId="77777777">
        <w:trPr>
          <w:jc w:val="center"/>
        </w:trPr>
        <w:tc>
          <w:tcPr>
            <w:tcW w:w="1587" w:type="dxa"/>
            <w:vAlign w:val="center"/>
          </w:tcPr>
          <w:p w14:paraId="3F5387C1" w14:textId="77777777" w:rsidR="00310CD7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正文</w:t>
            </w:r>
          </w:p>
        </w:tc>
        <w:tc>
          <w:tcPr>
            <w:tcW w:w="7143" w:type="dxa"/>
            <w:vAlign w:val="center"/>
          </w:tcPr>
          <w:p w14:paraId="028BDA06" w14:textId="77777777" w:rsidR="00310CD7" w:rsidRDefault="00000000">
            <w:pPr>
              <w:spacing w:before="40" w:after="40"/>
              <w:jc w:val="both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五号，不加粗，首行缩进</w:t>
            </w:r>
            <w:r>
              <w:rPr>
                <w:rFonts w:ascii="Times New Roman" w:hAnsi="Times New Roman"/>
                <w:sz w:val="21"/>
                <w:lang w:eastAsia="zh-CN"/>
              </w:rPr>
              <w:t>2</w:t>
            </w:r>
            <w:r>
              <w:rPr>
                <w:rFonts w:ascii="Times New Roman" w:hAnsi="Times New Roman"/>
                <w:sz w:val="21"/>
                <w:lang w:eastAsia="zh-CN"/>
              </w:rPr>
              <w:t>个字符，</w:t>
            </w:r>
            <w:r>
              <w:rPr>
                <w:rFonts w:ascii="Times New Roman" w:hAnsi="Times New Roman"/>
                <w:sz w:val="21"/>
                <w:lang w:eastAsia="zh-CN"/>
              </w:rPr>
              <w:t>1.5</w:t>
            </w:r>
            <w:r>
              <w:rPr>
                <w:rFonts w:ascii="Times New Roman" w:hAnsi="Times New Roman"/>
                <w:sz w:val="21"/>
                <w:lang w:eastAsia="zh-CN"/>
              </w:rPr>
              <w:t>倍行距；标题层级全部顶格排布</w:t>
            </w:r>
          </w:p>
        </w:tc>
      </w:tr>
      <w:tr w:rsidR="00310CD7" w14:paraId="138455D9" w14:textId="77777777">
        <w:trPr>
          <w:jc w:val="center"/>
        </w:trPr>
        <w:tc>
          <w:tcPr>
            <w:tcW w:w="1587" w:type="dxa"/>
            <w:vAlign w:val="center"/>
          </w:tcPr>
          <w:p w14:paraId="5833CD39" w14:textId="77777777" w:rsidR="00310CD7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标题层级</w:t>
            </w:r>
          </w:p>
        </w:tc>
        <w:tc>
          <w:tcPr>
            <w:tcW w:w="7143" w:type="dxa"/>
            <w:vAlign w:val="center"/>
          </w:tcPr>
          <w:p w14:paraId="5654EFE7" w14:textId="77777777" w:rsidR="00310CD7" w:rsidRDefault="00000000">
            <w:pPr>
              <w:spacing w:before="40" w:after="40"/>
              <w:jc w:val="both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 → 1.1 → 1.1.1，层次一般不超过3级，各级标题均五号、加粗、顶格排布</w:t>
            </w:r>
          </w:p>
        </w:tc>
      </w:tr>
      <w:tr w:rsidR="00310CD7" w14:paraId="302E9F66" w14:textId="77777777">
        <w:trPr>
          <w:jc w:val="center"/>
        </w:trPr>
        <w:tc>
          <w:tcPr>
            <w:tcW w:w="1587" w:type="dxa"/>
            <w:vAlign w:val="center"/>
          </w:tcPr>
          <w:p w14:paraId="56DE3302" w14:textId="77777777" w:rsidR="00310CD7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图表</w:t>
            </w:r>
          </w:p>
        </w:tc>
        <w:tc>
          <w:tcPr>
            <w:tcW w:w="7143" w:type="dxa"/>
            <w:vAlign w:val="center"/>
          </w:tcPr>
          <w:p w14:paraId="2557B104" w14:textId="77777777" w:rsidR="00310CD7" w:rsidRDefault="00000000">
            <w:pPr>
              <w:spacing w:before="40" w:after="40"/>
              <w:jc w:val="both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按顺序连续编号，如图1、表1；图表应有自明性，能用文字说明的尽量不用图表，均须有图题、表题；表格采用三线表，表题、表格正文、表注用小五号宋体；图表清晰、数据准确，引用须标注来源，编排应符合CY/T 170-2019《学术出版规范 表格》和CY/T 171-2019《学术出版规范 插图》的规定</w:t>
            </w:r>
          </w:p>
        </w:tc>
      </w:tr>
      <w:tr w:rsidR="00310CD7" w14:paraId="27450C0D" w14:textId="77777777">
        <w:trPr>
          <w:jc w:val="center"/>
        </w:trPr>
        <w:tc>
          <w:tcPr>
            <w:tcW w:w="1587" w:type="dxa"/>
            <w:vAlign w:val="center"/>
          </w:tcPr>
          <w:p w14:paraId="07A5E7B2" w14:textId="77777777" w:rsidR="00310CD7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脚注</w:t>
            </w:r>
          </w:p>
        </w:tc>
        <w:tc>
          <w:tcPr>
            <w:tcW w:w="7143" w:type="dxa"/>
            <w:vAlign w:val="center"/>
          </w:tcPr>
          <w:p w14:paraId="02B650C3" w14:textId="77777777" w:rsidR="00310CD7" w:rsidRDefault="00000000">
            <w:pPr>
              <w:spacing w:before="40" w:after="40"/>
              <w:jc w:val="both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宋体（英文、数字用Times New Roman），五号，单倍行距，居左；仅限标注基金项目（须注明项目编号）及作者信息，不得用于著录参考文献；添加方法为选中最后一名作者，引用—插入脚注</w:t>
            </w:r>
          </w:p>
        </w:tc>
      </w:tr>
      <w:tr w:rsidR="00310CD7" w14:paraId="7A74B40F" w14:textId="77777777">
        <w:trPr>
          <w:jc w:val="center"/>
        </w:trPr>
        <w:tc>
          <w:tcPr>
            <w:tcW w:w="1587" w:type="dxa"/>
            <w:vAlign w:val="center"/>
          </w:tcPr>
          <w:p w14:paraId="1EEC25F2" w14:textId="77777777" w:rsidR="00310CD7" w:rsidRDefault="00000000">
            <w:pPr>
              <w:spacing w:before="40" w:after="4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21"/>
              </w:rPr>
              <w:t>参考文献</w:t>
            </w:r>
          </w:p>
        </w:tc>
        <w:tc>
          <w:tcPr>
            <w:tcW w:w="7143" w:type="dxa"/>
            <w:vAlign w:val="center"/>
          </w:tcPr>
          <w:p w14:paraId="64786983" w14:textId="77777777" w:rsidR="00310CD7" w:rsidRDefault="00000000">
            <w:pPr>
              <w:spacing w:before="40" w:after="40"/>
              <w:jc w:val="both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参考文献前须插入分页符（页面布局</w:t>
            </w:r>
            <w:r>
              <w:rPr>
                <w:rFonts w:ascii="Times New Roman" w:hAnsi="Times New Roman"/>
                <w:sz w:val="21"/>
                <w:lang w:eastAsia="zh-CN"/>
              </w:rPr>
              <w:t>—</w:t>
            </w:r>
            <w:r>
              <w:rPr>
                <w:rFonts w:ascii="Times New Roman" w:hAnsi="Times New Roman"/>
                <w:sz w:val="21"/>
                <w:lang w:eastAsia="zh-CN"/>
              </w:rPr>
              <w:t>分隔符</w:t>
            </w:r>
            <w:r>
              <w:rPr>
                <w:rFonts w:ascii="Times New Roman" w:hAnsi="Times New Roman"/>
                <w:sz w:val="21"/>
                <w:lang w:eastAsia="zh-CN"/>
              </w:rPr>
              <w:t>—</w:t>
            </w:r>
            <w:r>
              <w:rPr>
                <w:rFonts w:ascii="Times New Roman" w:hAnsi="Times New Roman"/>
                <w:sz w:val="21"/>
                <w:lang w:eastAsia="zh-CN"/>
              </w:rPr>
              <w:t>分页符）；</w:t>
            </w:r>
            <w:r>
              <w:rPr>
                <w:rFonts w:ascii="Times New Roman" w:hAnsi="Times New Roman"/>
                <w:sz w:val="21"/>
                <w:lang w:eastAsia="zh-CN"/>
              </w:rPr>
              <w:t>“</w:t>
            </w:r>
            <w:r>
              <w:rPr>
                <w:rFonts w:ascii="Times New Roman" w:hAnsi="Times New Roman"/>
                <w:sz w:val="21"/>
                <w:lang w:eastAsia="zh-CN"/>
              </w:rPr>
              <w:t>参考文献</w:t>
            </w:r>
            <w:r>
              <w:rPr>
                <w:rFonts w:ascii="Times New Roman" w:hAnsi="Times New Roman"/>
                <w:sz w:val="21"/>
                <w:lang w:eastAsia="zh-CN"/>
              </w:rPr>
              <w:t>”</w:t>
            </w:r>
            <w:r>
              <w:rPr>
                <w:rFonts w:ascii="Times New Roman" w:hAnsi="Times New Roman"/>
                <w:sz w:val="21"/>
                <w:lang w:eastAsia="zh-CN"/>
              </w:rPr>
              <w:t>五号加粗；文献内容五号不加粗、单倍行距，格式采用温哥华式，序号须与正文上角标引用一一对应</w:t>
            </w:r>
          </w:p>
        </w:tc>
      </w:tr>
    </w:tbl>
    <w:p w14:paraId="6A2C8BBF" w14:textId="77777777" w:rsidR="00310CD7" w:rsidRDefault="00000000">
      <w:pPr>
        <w:spacing w:before="160" w:after="40" w:line="360" w:lineRule="auto"/>
        <w:ind w:firstLine="480"/>
        <w:jc w:val="both"/>
        <w:rPr>
          <w:rFonts w:hint="eastAsia"/>
          <w:lang w:eastAsia="zh-CN"/>
        </w:rPr>
      </w:pPr>
      <w:r>
        <w:rPr>
          <w:rFonts w:ascii="Times New Roman" w:eastAsia="黑体" w:hAnsi="Times New Roman"/>
          <w:lang w:eastAsia="zh-CN"/>
        </w:rPr>
        <w:lastRenderedPageBreak/>
        <w:t>参考文献著录格式示例：</w:t>
      </w:r>
    </w:p>
    <w:p w14:paraId="49FA1898" w14:textId="77777777" w:rsidR="00310CD7" w:rsidRDefault="00000000">
      <w:pPr>
        <w:spacing w:after="0" w:line="360" w:lineRule="auto"/>
        <w:ind w:left="48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[1] </w:t>
      </w:r>
      <w:r>
        <w:rPr>
          <w:rFonts w:ascii="Times New Roman" w:hAnsi="Times New Roman"/>
          <w:lang w:eastAsia="zh-CN"/>
        </w:rPr>
        <w:t>作者</w:t>
      </w:r>
      <w:r>
        <w:rPr>
          <w:rFonts w:ascii="Times New Roman" w:hAnsi="Times New Roman"/>
          <w:lang w:eastAsia="zh-CN"/>
        </w:rPr>
        <w:t>.</w:t>
      </w:r>
      <w:r>
        <w:rPr>
          <w:rFonts w:ascii="Times New Roman" w:hAnsi="Times New Roman"/>
          <w:lang w:eastAsia="zh-CN"/>
        </w:rPr>
        <w:t>题名</w:t>
      </w:r>
      <w:r>
        <w:rPr>
          <w:rFonts w:ascii="Times New Roman" w:hAnsi="Times New Roman"/>
          <w:lang w:eastAsia="zh-CN"/>
        </w:rPr>
        <w:t>.</w:t>
      </w:r>
      <w:r>
        <w:rPr>
          <w:rFonts w:ascii="Times New Roman" w:hAnsi="Times New Roman"/>
          <w:lang w:eastAsia="zh-CN"/>
        </w:rPr>
        <w:t>刊名</w:t>
      </w:r>
      <w:r>
        <w:rPr>
          <w:rFonts w:ascii="Times New Roman" w:hAnsi="Times New Roman"/>
          <w:lang w:eastAsia="zh-CN"/>
        </w:rPr>
        <w:t>,</w:t>
      </w:r>
      <w:r>
        <w:rPr>
          <w:rFonts w:ascii="Times New Roman" w:hAnsi="Times New Roman"/>
          <w:lang w:eastAsia="zh-CN"/>
        </w:rPr>
        <w:t>出版年</w:t>
      </w:r>
      <w:r>
        <w:rPr>
          <w:rFonts w:ascii="Times New Roman" w:hAnsi="Times New Roman"/>
          <w:lang w:eastAsia="zh-CN"/>
        </w:rPr>
        <w:t>,</w:t>
      </w:r>
      <w:r>
        <w:rPr>
          <w:rFonts w:ascii="Times New Roman" w:hAnsi="Times New Roman"/>
          <w:lang w:eastAsia="zh-CN"/>
        </w:rPr>
        <w:t>卷号</w:t>
      </w:r>
      <w:r>
        <w:rPr>
          <w:rFonts w:ascii="Times New Roman" w:hAnsi="Times New Roman"/>
          <w:lang w:eastAsia="zh-CN"/>
        </w:rPr>
        <w:t>(</w:t>
      </w:r>
      <w:r>
        <w:rPr>
          <w:rFonts w:ascii="Times New Roman" w:hAnsi="Times New Roman"/>
          <w:lang w:eastAsia="zh-CN"/>
        </w:rPr>
        <w:t>期</w:t>
      </w:r>
      <w:r>
        <w:rPr>
          <w:rFonts w:ascii="Times New Roman" w:hAnsi="Times New Roman"/>
          <w:lang w:eastAsia="zh-CN"/>
        </w:rPr>
        <w:t>):</w:t>
      </w:r>
      <w:r>
        <w:rPr>
          <w:rFonts w:ascii="Times New Roman" w:hAnsi="Times New Roman"/>
          <w:lang w:eastAsia="zh-CN"/>
        </w:rPr>
        <w:t>起止页码</w:t>
      </w:r>
      <w:r>
        <w:rPr>
          <w:rFonts w:ascii="Times New Roman" w:hAnsi="Times New Roman"/>
          <w:lang w:eastAsia="zh-CN"/>
        </w:rPr>
        <w:t>.</w:t>
      </w:r>
    </w:p>
    <w:p w14:paraId="1A8E62E0" w14:textId="77777777" w:rsidR="00310CD7" w:rsidRDefault="00000000">
      <w:pPr>
        <w:spacing w:after="0" w:line="360" w:lineRule="auto"/>
        <w:ind w:left="48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[2] </w:t>
      </w:r>
      <w:r>
        <w:rPr>
          <w:rFonts w:ascii="Times New Roman" w:hAnsi="Times New Roman"/>
          <w:lang w:eastAsia="zh-CN"/>
        </w:rPr>
        <w:t>作者</w:t>
      </w:r>
      <w:r>
        <w:rPr>
          <w:rFonts w:ascii="Times New Roman" w:hAnsi="Times New Roman"/>
          <w:lang w:eastAsia="zh-CN"/>
        </w:rPr>
        <w:t>1,</w:t>
      </w:r>
      <w:r>
        <w:rPr>
          <w:rFonts w:ascii="Times New Roman" w:hAnsi="Times New Roman"/>
          <w:lang w:eastAsia="zh-CN"/>
        </w:rPr>
        <w:t>作者</w:t>
      </w:r>
      <w:r>
        <w:rPr>
          <w:rFonts w:ascii="Times New Roman" w:hAnsi="Times New Roman"/>
          <w:lang w:eastAsia="zh-CN"/>
        </w:rPr>
        <w:t>2,</w:t>
      </w:r>
      <w:r>
        <w:rPr>
          <w:rFonts w:ascii="Times New Roman" w:hAnsi="Times New Roman"/>
          <w:lang w:eastAsia="zh-CN"/>
        </w:rPr>
        <w:t>作者</w:t>
      </w:r>
      <w:r>
        <w:rPr>
          <w:rFonts w:ascii="Times New Roman" w:hAnsi="Times New Roman"/>
          <w:lang w:eastAsia="zh-CN"/>
        </w:rPr>
        <w:t>3,</w:t>
      </w:r>
      <w:r>
        <w:rPr>
          <w:rFonts w:ascii="Times New Roman" w:hAnsi="Times New Roman"/>
          <w:lang w:eastAsia="zh-CN"/>
        </w:rPr>
        <w:t>等</w:t>
      </w:r>
      <w:r>
        <w:rPr>
          <w:rFonts w:ascii="Times New Roman" w:hAnsi="Times New Roman"/>
          <w:lang w:eastAsia="zh-CN"/>
        </w:rPr>
        <w:t>.</w:t>
      </w:r>
      <w:r>
        <w:rPr>
          <w:rFonts w:ascii="Times New Roman" w:hAnsi="Times New Roman"/>
          <w:lang w:eastAsia="zh-CN"/>
        </w:rPr>
        <w:t>题名</w:t>
      </w:r>
      <w:r>
        <w:rPr>
          <w:rFonts w:ascii="Times New Roman" w:hAnsi="Times New Roman"/>
          <w:lang w:eastAsia="zh-CN"/>
        </w:rPr>
        <w:t>.</w:t>
      </w:r>
      <w:r>
        <w:rPr>
          <w:rFonts w:ascii="Times New Roman" w:hAnsi="Times New Roman"/>
          <w:lang w:eastAsia="zh-CN"/>
        </w:rPr>
        <w:t>刊名</w:t>
      </w:r>
      <w:r>
        <w:rPr>
          <w:rFonts w:ascii="Times New Roman" w:hAnsi="Times New Roman"/>
          <w:lang w:eastAsia="zh-CN"/>
        </w:rPr>
        <w:t>,</w:t>
      </w:r>
      <w:r>
        <w:rPr>
          <w:rFonts w:ascii="Times New Roman" w:hAnsi="Times New Roman"/>
          <w:lang w:eastAsia="zh-CN"/>
        </w:rPr>
        <w:t>出版年</w:t>
      </w:r>
      <w:r>
        <w:rPr>
          <w:rFonts w:ascii="Times New Roman" w:hAnsi="Times New Roman"/>
          <w:lang w:eastAsia="zh-CN"/>
        </w:rPr>
        <w:t>,</w:t>
      </w:r>
      <w:r>
        <w:rPr>
          <w:rFonts w:ascii="Times New Roman" w:hAnsi="Times New Roman"/>
          <w:lang w:eastAsia="zh-CN"/>
        </w:rPr>
        <w:t>卷号</w:t>
      </w:r>
      <w:r>
        <w:rPr>
          <w:rFonts w:ascii="Times New Roman" w:hAnsi="Times New Roman"/>
          <w:lang w:eastAsia="zh-CN"/>
        </w:rPr>
        <w:t>(</w:t>
      </w:r>
      <w:r>
        <w:rPr>
          <w:rFonts w:ascii="Times New Roman" w:hAnsi="Times New Roman"/>
          <w:lang w:eastAsia="zh-CN"/>
        </w:rPr>
        <w:t>期</w:t>
      </w:r>
      <w:r>
        <w:rPr>
          <w:rFonts w:ascii="Times New Roman" w:hAnsi="Times New Roman"/>
          <w:lang w:eastAsia="zh-CN"/>
        </w:rPr>
        <w:t>):</w:t>
      </w:r>
      <w:r>
        <w:rPr>
          <w:rFonts w:ascii="Times New Roman" w:hAnsi="Times New Roman"/>
          <w:lang w:eastAsia="zh-CN"/>
        </w:rPr>
        <w:t>起止页码</w:t>
      </w:r>
      <w:r>
        <w:rPr>
          <w:rFonts w:ascii="Times New Roman" w:hAnsi="Times New Roman"/>
          <w:lang w:eastAsia="zh-CN"/>
        </w:rPr>
        <w:t>.</w:t>
      </w:r>
    </w:p>
    <w:p w14:paraId="6373F52D" w14:textId="77777777" w:rsidR="00310CD7" w:rsidRDefault="00000000">
      <w:pPr>
        <w:spacing w:after="0" w:line="360" w:lineRule="auto"/>
        <w:ind w:left="48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[3] </w:t>
      </w:r>
      <w:r>
        <w:rPr>
          <w:rFonts w:ascii="Times New Roman" w:hAnsi="Times New Roman"/>
          <w:lang w:eastAsia="zh-CN"/>
        </w:rPr>
        <w:t>编著者</w:t>
      </w:r>
      <w:r>
        <w:rPr>
          <w:rFonts w:ascii="Times New Roman" w:hAnsi="Times New Roman"/>
          <w:lang w:eastAsia="zh-CN"/>
        </w:rPr>
        <w:t>.</w:t>
      </w:r>
      <w:r>
        <w:rPr>
          <w:rFonts w:ascii="Times New Roman" w:hAnsi="Times New Roman"/>
          <w:lang w:eastAsia="zh-CN"/>
        </w:rPr>
        <w:t>书名</w:t>
      </w:r>
      <w:r>
        <w:rPr>
          <w:rFonts w:ascii="Times New Roman" w:hAnsi="Times New Roman"/>
          <w:lang w:eastAsia="zh-CN"/>
        </w:rPr>
        <w:t>.</w:t>
      </w:r>
      <w:r>
        <w:rPr>
          <w:rFonts w:ascii="Times New Roman" w:hAnsi="Times New Roman"/>
          <w:lang w:eastAsia="zh-CN"/>
        </w:rPr>
        <w:t>出版地</w:t>
      </w:r>
      <w:r>
        <w:rPr>
          <w:rFonts w:ascii="Times New Roman" w:hAnsi="Times New Roman"/>
          <w:lang w:eastAsia="zh-CN"/>
        </w:rPr>
        <w:t>:</w:t>
      </w:r>
      <w:r>
        <w:rPr>
          <w:rFonts w:ascii="Times New Roman" w:hAnsi="Times New Roman"/>
          <w:lang w:eastAsia="zh-CN"/>
        </w:rPr>
        <w:t>出版者</w:t>
      </w:r>
      <w:r>
        <w:rPr>
          <w:rFonts w:ascii="Times New Roman" w:hAnsi="Times New Roman"/>
          <w:lang w:eastAsia="zh-CN"/>
        </w:rPr>
        <w:t>,</w:t>
      </w:r>
      <w:r>
        <w:rPr>
          <w:rFonts w:ascii="Times New Roman" w:hAnsi="Times New Roman"/>
          <w:lang w:eastAsia="zh-CN"/>
        </w:rPr>
        <w:t>出版年</w:t>
      </w:r>
      <w:r>
        <w:rPr>
          <w:rFonts w:ascii="Times New Roman" w:hAnsi="Times New Roman"/>
          <w:lang w:eastAsia="zh-CN"/>
        </w:rPr>
        <w:t>:</w:t>
      </w:r>
      <w:r>
        <w:rPr>
          <w:rFonts w:ascii="Times New Roman" w:hAnsi="Times New Roman"/>
          <w:lang w:eastAsia="zh-CN"/>
        </w:rPr>
        <w:t>起止页码</w:t>
      </w:r>
      <w:r>
        <w:rPr>
          <w:rFonts w:ascii="Times New Roman" w:hAnsi="Times New Roman"/>
          <w:lang w:eastAsia="zh-CN"/>
        </w:rPr>
        <w:t>.</w:t>
      </w:r>
    </w:p>
    <w:p w14:paraId="7291BC53" w14:textId="77777777" w:rsidR="00310CD7" w:rsidRDefault="00000000">
      <w:pPr>
        <w:spacing w:before="200" w:after="80" w:line="360" w:lineRule="auto"/>
        <w:ind w:firstLine="560"/>
        <w:jc w:val="both"/>
        <w:rPr>
          <w:rFonts w:hint="eastAsia"/>
          <w:lang w:eastAsia="zh-CN"/>
        </w:rPr>
      </w:pPr>
      <w:r>
        <w:rPr>
          <w:rFonts w:ascii="Times New Roman" w:eastAsia="黑体" w:hAnsi="Times New Roman" w:hint="eastAsia"/>
          <w:sz w:val="28"/>
          <w:lang w:eastAsia="zh-CN"/>
        </w:rPr>
        <w:t>三</w:t>
      </w:r>
      <w:r>
        <w:rPr>
          <w:rFonts w:ascii="Times New Roman" w:eastAsia="黑体" w:hAnsi="Times New Roman"/>
          <w:sz w:val="28"/>
          <w:lang w:eastAsia="zh-CN"/>
        </w:rPr>
        <w:t>、排版示例</w:t>
      </w:r>
    </w:p>
    <w:p w14:paraId="5BF2BB74" w14:textId="77777777" w:rsidR="00310CD7" w:rsidRDefault="00000000">
      <w:pPr>
        <w:spacing w:after="0" w:line="360" w:lineRule="auto"/>
        <w:ind w:firstLine="480"/>
        <w:jc w:val="both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以下内容为规范示例，投稿时可直接套用并替换为本人论文内容。</w:t>
      </w:r>
    </w:p>
    <w:p w14:paraId="0A0E425C" w14:textId="77777777" w:rsidR="00310CD7" w:rsidRDefault="00000000">
      <w:pPr>
        <w:spacing w:after="0" w:line="240" w:lineRule="auto"/>
        <w:rPr>
          <w:rFonts w:hint="eastAsia"/>
          <w:lang w:eastAsia="zh-CN"/>
        </w:rPr>
      </w:pPr>
      <w:r>
        <w:rPr>
          <w:rFonts w:ascii="Times New Roman" w:eastAsia="宋体" w:hAnsi="Times New Roman"/>
          <w:b/>
          <w:sz w:val="28"/>
          <w:lang w:eastAsia="zh-CN"/>
        </w:rPr>
        <w:t>博士研究生</w:t>
      </w:r>
    </w:p>
    <w:p w14:paraId="60148881" w14:textId="77777777" w:rsidR="00310CD7" w:rsidRDefault="00000000">
      <w:pPr>
        <w:spacing w:after="0" w:line="240" w:lineRule="auto"/>
        <w:rPr>
          <w:rFonts w:hint="eastAsia"/>
          <w:lang w:eastAsia="zh-CN"/>
        </w:rPr>
      </w:pPr>
      <w:r>
        <w:rPr>
          <w:rFonts w:ascii="Times New Roman" w:eastAsia="宋体" w:hAnsi="Times New Roman"/>
          <w:b/>
          <w:sz w:val="28"/>
          <w:lang w:eastAsia="zh-CN"/>
        </w:rPr>
        <w:t>中医学</w:t>
      </w:r>
    </w:p>
    <w:p w14:paraId="0EC5A8D7" w14:textId="77777777" w:rsidR="00310CD7" w:rsidRDefault="00000000">
      <w:pPr>
        <w:spacing w:before="120" w:after="120" w:line="360" w:lineRule="auto"/>
        <w:jc w:val="center"/>
        <w:rPr>
          <w:rFonts w:hint="eastAsia"/>
          <w:lang w:eastAsia="zh-CN"/>
        </w:rPr>
      </w:pPr>
      <w:r>
        <w:rPr>
          <w:rFonts w:ascii="Times New Roman" w:eastAsia="宋体" w:hAnsi="Times New Roman"/>
          <w:b/>
          <w:lang w:eastAsia="zh-CN"/>
        </w:rPr>
        <w:t>×××××</w:t>
      </w:r>
      <w:r>
        <w:rPr>
          <w:rFonts w:ascii="Times New Roman" w:eastAsia="宋体" w:hAnsi="Times New Roman"/>
          <w:b/>
          <w:lang w:eastAsia="zh-CN"/>
        </w:rPr>
        <w:t>的机制研究</w:t>
      </w:r>
    </w:p>
    <w:p w14:paraId="4FEAE9C4" w14:textId="77777777" w:rsidR="00310CD7" w:rsidRDefault="00000000">
      <w:pPr>
        <w:spacing w:after="0" w:line="360" w:lineRule="auto"/>
        <w:jc w:val="center"/>
        <w:rPr>
          <w:rFonts w:hint="eastAsia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张</w:t>
      </w:r>
      <w:r>
        <w:rPr>
          <w:rFonts w:ascii="Times New Roman" w:eastAsia="宋体" w:hAnsi="Times New Roman"/>
          <w:sz w:val="21"/>
          <w:lang w:eastAsia="zh-CN"/>
        </w:rPr>
        <w:t xml:space="preserve">×× </w:t>
      </w:r>
      <w:r>
        <w:rPr>
          <w:rFonts w:ascii="Times New Roman" w:eastAsia="宋体" w:hAnsi="Times New Roman"/>
          <w:sz w:val="21"/>
          <w:lang w:eastAsia="zh-CN"/>
        </w:rPr>
        <w:t>李</w:t>
      </w:r>
      <w:r>
        <w:rPr>
          <w:rFonts w:ascii="Times New Roman" w:eastAsia="宋体" w:hAnsi="Times New Roman"/>
          <w:sz w:val="21"/>
          <w:lang w:eastAsia="zh-CN"/>
        </w:rPr>
        <w:t xml:space="preserve">×× </w:t>
      </w:r>
      <w:r>
        <w:rPr>
          <w:rFonts w:ascii="Times New Roman" w:eastAsia="宋体" w:hAnsi="Times New Roman"/>
          <w:sz w:val="21"/>
          <w:lang w:eastAsia="zh-CN"/>
        </w:rPr>
        <w:t>王</w:t>
      </w:r>
      <w:r>
        <w:rPr>
          <w:rFonts w:ascii="Times New Roman" w:eastAsia="宋体" w:hAnsi="Times New Roman"/>
          <w:sz w:val="21"/>
          <w:lang w:eastAsia="zh-CN"/>
        </w:rPr>
        <w:t>××*</w:t>
      </w:r>
    </w:p>
    <w:p w14:paraId="0216DDBF" w14:textId="77777777" w:rsidR="00310CD7" w:rsidRDefault="00000000">
      <w:pPr>
        <w:spacing w:after="120" w:line="360" w:lineRule="auto"/>
        <w:jc w:val="center"/>
        <w:rPr>
          <w:rFonts w:hint="eastAsia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单位：</w:t>
      </w:r>
      <w:r>
        <w:rPr>
          <w:rFonts w:ascii="Times New Roman" w:eastAsia="宋体" w:hAnsi="Times New Roman"/>
          <w:sz w:val="21"/>
          <w:lang w:eastAsia="zh-CN"/>
        </w:rPr>
        <w:t>××</w:t>
      </w:r>
      <w:r>
        <w:rPr>
          <w:rFonts w:ascii="Times New Roman" w:eastAsia="宋体" w:hAnsi="Times New Roman"/>
          <w:sz w:val="21"/>
          <w:lang w:eastAsia="zh-CN"/>
        </w:rPr>
        <w:t>学院（</w:t>
      </w:r>
      <w:r>
        <w:rPr>
          <w:rFonts w:ascii="Times New Roman" w:eastAsia="宋体" w:hAnsi="Times New Roman"/>
          <w:sz w:val="21"/>
          <w:lang w:eastAsia="zh-CN"/>
        </w:rPr>
        <w:t>230012</w:t>
      </w:r>
      <w:r>
        <w:rPr>
          <w:rFonts w:ascii="Times New Roman" w:eastAsia="宋体" w:hAnsi="Times New Roman"/>
          <w:sz w:val="21"/>
          <w:lang w:eastAsia="zh-CN"/>
        </w:rPr>
        <w:t>）</w:t>
      </w:r>
    </w:p>
    <w:p w14:paraId="42459E2F" w14:textId="77777777" w:rsidR="00310CD7" w:rsidRDefault="00000000">
      <w:pPr>
        <w:spacing w:after="0" w:line="360" w:lineRule="auto"/>
        <w:ind w:firstLine="420"/>
        <w:rPr>
          <w:rFonts w:hint="eastAsia"/>
          <w:lang w:eastAsia="zh-CN"/>
        </w:rPr>
      </w:pPr>
      <w:r>
        <w:rPr>
          <w:rFonts w:ascii="Times New Roman" w:eastAsia="宋体" w:hAnsi="Times New Roman"/>
          <w:b/>
          <w:sz w:val="21"/>
        </w:rPr>
        <w:t>摘要：目的</w:t>
      </w:r>
      <w:r>
        <w:rPr>
          <w:rFonts w:ascii="Times New Roman" w:eastAsia="宋体" w:hAnsi="Times New Roman"/>
          <w:b/>
          <w:sz w:val="21"/>
        </w:rPr>
        <w:t xml:space="preserve"> ×××××</w:t>
      </w:r>
      <w:r>
        <w:rPr>
          <w:rFonts w:ascii="Times New Roman" w:eastAsia="宋体" w:hAnsi="Times New Roman"/>
          <w:b/>
          <w:sz w:val="21"/>
        </w:rPr>
        <w:t>。</w:t>
      </w:r>
      <w:r>
        <w:rPr>
          <w:rFonts w:ascii="Times New Roman" w:eastAsia="宋体" w:hAnsi="Times New Roman"/>
          <w:b/>
          <w:sz w:val="21"/>
          <w:lang w:eastAsia="zh-CN"/>
        </w:rPr>
        <w:t>方法</w:t>
      </w:r>
      <w:r>
        <w:rPr>
          <w:rFonts w:ascii="Times New Roman" w:eastAsia="宋体" w:hAnsi="Times New Roman"/>
          <w:b/>
          <w:sz w:val="21"/>
          <w:lang w:eastAsia="zh-CN"/>
        </w:rPr>
        <w:t xml:space="preserve"> ×××××</w:t>
      </w:r>
      <w:r>
        <w:rPr>
          <w:rFonts w:ascii="Times New Roman" w:eastAsia="宋体" w:hAnsi="Times New Roman"/>
          <w:b/>
          <w:sz w:val="21"/>
          <w:lang w:eastAsia="zh-CN"/>
        </w:rPr>
        <w:t>。结果</w:t>
      </w:r>
      <w:r>
        <w:rPr>
          <w:rFonts w:ascii="Times New Roman" w:eastAsia="宋体" w:hAnsi="Times New Roman"/>
          <w:b/>
          <w:sz w:val="21"/>
          <w:lang w:eastAsia="zh-CN"/>
        </w:rPr>
        <w:t xml:space="preserve"> ×××××</w:t>
      </w:r>
      <w:r>
        <w:rPr>
          <w:rFonts w:ascii="Times New Roman" w:eastAsia="宋体" w:hAnsi="Times New Roman"/>
          <w:b/>
          <w:sz w:val="21"/>
          <w:lang w:eastAsia="zh-CN"/>
        </w:rPr>
        <w:t>。结论</w:t>
      </w:r>
      <w:r>
        <w:rPr>
          <w:rFonts w:ascii="Times New Roman" w:eastAsia="宋体" w:hAnsi="Times New Roman"/>
          <w:b/>
          <w:sz w:val="21"/>
          <w:lang w:eastAsia="zh-CN"/>
        </w:rPr>
        <w:t xml:space="preserve"> ×××××</w:t>
      </w:r>
      <w:r>
        <w:rPr>
          <w:rFonts w:ascii="Times New Roman" w:eastAsia="宋体" w:hAnsi="Times New Roman"/>
          <w:b/>
          <w:sz w:val="21"/>
          <w:lang w:eastAsia="zh-CN"/>
        </w:rPr>
        <w:t>。</w:t>
      </w:r>
    </w:p>
    <w:p w14:paraId="03D25AF4" w14:textId="77777777" w:rsidR="00310CD7" w:rsidRDefault="00000000">
      <w:pPr>
        <w:spacing w:after="120" w:line="360" w:lineRule="auto"/>
        <w:ind w:firstLine="420"/>
        <w:rPr>
          <w:rFonts w:hint="eastAsia"/>
          <w:lang w:eastAsia="zh-CN"/>
        </w:rPr>
      </w:pPr>
      <w:r>
        <w:rPr>
          <w:rFonts w:ascii="Times New Roman" w:eastAsia="宋体" w:hAnsi="Times New Roman"/>
          <w:b/>
          <w:sz w:val="21"/>
          <w:lang w:eastAsia="zh-CN"/>
        </w:rPr>
        <w:t>关键词：</w:t>
      </w:r>
      <w:r>
        <w:rPr>
          <w:rFonts w:ascii="Times New Roman" w:eastAsia="宋体" w:hAnsi="Times New Roman"/>
          <w:sz w:val="21"/>
          <w:lang w:eastAsia="zh-CN"/>
        </w:rPr>
        <w:t>关键词</w:t>
      </w:r>
      <w:r>
        <w:rPr>
          <w:rFonts w:ascii="Times New Roman" w:eastAsia="宋体" w:hAnsi="Times New Roman"/>
          <w:sz w:val="21"/>
          <w:lang w:eastAsia="zh-CN"/>
        </w:rPr>
        <w:t>1</w:t>
      </w:r>
      <w:r>
        <w:rPr>
          <w:rFonts w:ascii="Times New Roman" w:eastAsia="宋体" w:hAnsi="Times New Roman"/>
          <w:sz w:val="21"/>
          <w:lang w:eastAsia="zh-CN"/>
        </w:rPr>
        <w:t>；关键词</w:t>
      </w:r>
      <w:r>
        <w:rPr>
          <w:rFonts w:ascii="Times New Roman" w:eastAsia="宋体" w:hAnsi="Times New Roman"/>
          <w:sz w:val="21"/>
          <w:lang w:eastAsia="zh-CN"/>
        </w:rPr>
        <w:t>2</w:t>
      </w:r>
      <w:r>
        <w:rPr>
          <w:rFonts w:ascii="Times New Roman" w:eastAsia="宋体" w:hAnsi="Times New Roman"/>
          <w:sz w:val="21"/>
          <w:lang w:eastAsia="zh-CN"/>
        </w:rPr>
        <w:t>；关键词</w:t>
      </w:r>
      <w:r>
        <w:rPr>
          <w:rFonts w:ascii="Times New Roman" w:eastAsia="宋体" w:hAnsi="Times New Roman"/>
          <w:sz w:val="21"/>
          <w:lang w:eastAsia="zh-CN"/>
        </w:rPr>
        <w:t>3</w:t>
      </w:r>
    </w:p>
    <w:p w14:paraId="37F80002" w14:textId="77777777" w:rsidR="00310CD7" w:rsidRDefault="00000000">
      <w:pPr>
        <w:spacing w:after="0" w:line="360" w:lineRule="auto"/>
        <w:ind w:firstLine="420"/>
        <w:rPr>
          <w:rFonts w:hint="eastAsia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（此处开始正文，五号宋体，首行缩进</w:t>
      </w:r>
      <w:r>
        <w:rPr>
          <w:rFonts w:ascii="Times New Roman" w:eastAsia="宋体" w:hAnsi="Times New Roman"/>
          <w:sz w:val="21"/>
          <w:lang w:eastAsia="zh-CN"/>
        </w:rPr>
        <w:t>2</w:t>
      </w:r>
      <w:r>
        <w:rPr>
          <w:rFonts w:ascii="Times New Roman" w:eastAsia="宋体" w:hAnsi="Times New Roman"/>
          <w:sz w:val="21"/>
          <w:lang w:eastAsia="zh-CN"/>
        </w:rPr>
        <w:t>个字符，</w:t>
      </w:r>
      <w:r>
        <w:rPr>
          <w:rFonts w:ascii="Times New Roman" w:eastAsia="宋体" w:hAnsi="Times New Roman"/>
          <w:sz w:val="21"/>
          <w:lang w:eastAsia="zh-CN"/>
        </w:rPr>
        <w:t>1.5</w:t>
      </w:r>
      <w:r>
        <w:rPr>
          <w:rFonts w:ascii="Times New Roman" w:eastAsia="宋体" w:hAnsi="Times New Roman"/>
          <w:sz w:val="21"/>
          <w:lang w:eastAsia="zh-CN"/>
        </w:rPr>
        <w:t>倍行距。）</w:t>
      </w:r>
    </w:p>
    <w:p w14:paraId="40251D80" w14:textId="77777777" w:rsidR="00310CD7" w:rsidRDefault="00000000">
      <w:pPr>
        <w:spacing w:before="80" w:after="0" w:line="360" w:lineRule="auto"/>
        <w:rPr>
          <w:rFonts w:hint="eastAsia"/>
          <w:lang w:eastAsia="zh-CN"/>
        </w:rPr>
      </w:pPr>
      <w:r>
        <w:rPr>
          <w:rFonts w:ascii="Times New Roman" w:eastAsia="宋体" w:hAnsi="Times New Roman"/>
          <w:b/>
          <w:sz w:val="21"/>
          <w:lang w:eastAsia="zh-CN"/>
        </w:rPr>
        <w:t xml:space="preserve">1 </w:t>
      </w:r>
      <w:r>
        <w:rPr>
          <w:rFonts w:ascii="Times New Roman" w:eastAsia="宋体" w:hAnsi="Times New Roman"/>
          <w:b/>
          <w:sz w:val="21"/>
          <w:lang w:eastAsia="zh-CN"/>
        </w:rPr>
        <w:t>一级标题</w:t>
      </w:r>
    </w:p>
    <w:p w14:paraId="6AE989FE" w14:textId="77777777" w:rsidR="00310CD7" w:rsidRDefault="00000000">
      <w:pPr>
        <w:spacing w:after="0" w:line="360" w:lineRule="auto"/>
        <w:ind w:firstLine="420"/>
        <w:rPr>
          <w:rFonts w:hint="eastAsia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（正文内容）</w:t>
      </w:r>
    </w:p>
    <w:p w14:paraId="1C5FD4F4" w14:textId="77777777" w:rsidR="00310CD7" w:rsidRDefault="00000000">
      <w:pPr>
        <w:spacing w:before="80" w:after="0" w:line="360" w:lineRule="auto"/>
        <w:rPr>
          <w:rFonts w:hint="eastAsia"/>
          <w:lang w:eastAsia="zh-CN"/>
        </w:rPr>
      </w:pPr>
      <w:r>
        <w:rPr>
          <w:rFonts w:ascii="Times New Roman" w:eastAsia="宋体" w:hAnsi="Times New Roman"/>
          <w:b/>
          <w:sz w:val="21"/>
          <w:lang w:eastAsia="zh-CN"/>
        </w:rPr>
        <w:t xml:space="preserve">1.1 </w:t>
      </w:r>
      <w:r>
        <w:rPr>
          <w:rFonts w:ascii="Times New Roman" w:eastAsia="宋体" w:hAnsi="Times New Roman"/>
          <w:b/>
          <w:sz w:val="21"/>
          <w:lang w:eastAsia="zh-CN"/>
        </w:rPr>
        <w:t>二级标题</w:t>
      </w:r>
    </w:p>
    <w:p w14:paraId="23795BE6" w14:textId="77777777" w:rsidR="00310CD7" w:rsidRDefault="00000000">
      <w:pPr>
        <w:spacing w:after="0" w:line="360" w:lineRule="auto"/>
        <w:ind w:firstLine="420"/>
        <w:rPr>
          <w:rFonts w:hint="eastAsia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（正文内容）</w:t>
      </w:r>
    </w:p>
    <w:p w14:paraId="01C7566F" w14:textId="77777777" w:rsidR="00310CD7" w:rsidRDefault="00000000">
      <w:pPr>
        <w:spacing w:before="80" w:after="0" w:line="360" w:lineRule="auto"/>
        <w:rPr>
          <w:rFonts w:hint="eastAsia"/>
          <w:lang w:eastAsia="zh-CN"/>
        </w:rPr>
      </w:pPr>
      <w:r>
        <w:rPr>
          <w:rFonts w:ascii="Times New Roman" w:eastAsia="宋体" w:hAnsi="Times New Roman"/>
          <w:b/>
          <w:sz w:val="21"/>
          <w:lang w:eastAsia="zh-CN"/>
        </w:rPr>
        <w:t xml:space="preserve">1.1.1 </w:t>
      </w:r>
      <w:r>
        <w:rPr>
          <w:rFonts w:ascii="Times New Roman" w:eastAsia="宋体" w:hAnsi="Times New Roman"/>
          <w:b/>
          <w:sz w:val="21"/>
          <w:lang w:eastAsia="zh-CN"/>
        </w:rPr>
        <w:t>三级标题</w:t>
      </w:r>
    </w:p>
    <w:p w14:paraId="574B8590" w14:textId="77777777" w:rsidR="00310CD7" w:rsidRDefault="00000000">
      <w:pPr>
        <w:spacing w:after="0" w:line="360" w:lineRule="auto"/>
        <w:ind w:firstLine="420"/>
        <w:rPr>
          <w:rFonts w:hint="eastAsia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（正文内容）</w:t>
      </w:r>
    </w:p>
    <w:p w14:paraId="074FC9B9" w14:textId="77777777" w:rsidR="00310CD7" w:rsidRDefault="00000000">
      <w:pPr>
        <w:spacing w:before="160" w:after="0" w:line="360" w:lineRule="auto"/>
        <w:rPr>
          <w:rFonts w:hint="eastAsia"/>
          <w:lang w:eastAsia="zh-CN"/>
        </w:rPr>
      </w:pPr>
      <w:r>
        <w:rPr>
          <w:rFonts w:ascii="Times New Roman" w:eastAsia="宋体" w:hAnsi="Times New Roman"/>
          <w:b/>
          <w:sz w:val="21"/>
          <w:lang w:eastAsia="zh-CN"/>
        </w:rPr>
        <w:t>参考文献</w:t>
      </w:r>
    </w:p>
    <w:p w14:paraId="1AFA719C" w14:textId="77777777" w:rsidR="00310CD7" w:rsidRDefault="00000000">
      <w:pPr>
        <w:spacing w:after="0" w:line="240" w:lineRule="auto"/>
        <w:rPr>
          <w:rFonts w:hint="eastAsia"/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 xml:space="preserve">[1] </w:t>
      </w:r>
      <w:r>
        <w:rPr>
          <w:rFonts w:ascii="Times New Roman" w:eastAsia="宋体" w:hAnsi="Times New Roman"/>
          <w:sz w:val="21"/>
          <w:lang w:eastAsia="zh-CN"/>
        </w:rPr>
        <w:t>作者</w:t>
      </w:r>
      <w:r>
        <w:rPr>
          <w:rFonts w:ascii="Times New Roman" w:eastAsia="宋体" w:hAnsi="Times New Roman"/>
          <w:sz w:val="21"/>
          <w:lang w:eastAsia="zh-CN"/>
        </w:rPr>
        <w:t>.</w:t>
      </w:r>
      <w:r>
        <w:rPr>
          <w:rFonts w:ascii="Times New Roman" w:eastAsia="宋体" w:hAnsi="Times New Roman"/>
          <w:sz w:val="21"/>
          <w:lang w:eastAsia="zh-CN"/>
        </w:rPr>
        <w:t>题名</w:t>
      </w:r>
      <w:r>
        <w:rPr>
          <w:rFonts w:ascii="Times New Roman" w:eastAsia="宋体" w:hAnsi="Times New Roman"/>
          <w:sz w:val="21"/>
          <w:lang w:eastAsia="zh-CN"/>
        </w:rPr>
        <w:t>.</w:t>
      </w:r>
      <w:r>
        <w:rPr>
          <w:rFonts w:ascii="Times New Roman" w:eastAsia="宋体" w:hAnsi="Times New Roman"/>
          <w:sz w:val="21"/>
          <w:lang w:eastAsia="zh-CN"/>
        </w:rPr>
        <w:t>刊名</w:t>
      </w:r>
      <w:r>
        <w:rPr>
          <w:rFonts w:ascii="Times New Roman" w:eastAsia="宋体" w:hAnsi="Times New Roman"/>
          <w:sz w:val="21"/>
          <w:lang w:eastAsia="zh-CN"/>
        </w:rPr>
        <w:t>,</w:t>
      </w:r>
      <w:r>
        <w:rPr>
          <w:rFonts w:ascii="Times New Roman" w:eastAsia="宋体" w:hAnsi="Times New Roman"/>
          <w:sz w:val="21"/>
          <w:lang w:eastAsia="zh-CN"/>
        </w:rPr>
        <w:t>出版年</w:t>
      </w:r>
      <w:r>
        <w:rPr>
          <w:rFonts w:ascii="Times New Roman" w:eastAsia="宋体" w:hAnsi="Times New Roman"/>
          <w:sz w:val="21"/>
          <w:lang w:eastAsia="zh-CN"/>
        </w:rPr>
        <w:t>,</w:t>
      </w:r>
      <w:r>
        <w:rPr>
          <w:rFonts w:ascii="Times New Roman" w:eastAsia="宋体" w:hAnsi="Times New Roman"/>
          <w:sz w:val="21"/>
          <w:lang w:eastAsia="zh-CN"/>
        </w:rPr>
        <w:t>卷号</w:t>
      </w:r>
      <w:r>
        <w:rPr>
          <w:rFonts w:ascii="Times New Roman" w:eastAsia="宋体" w:hAnsi="Times New Roman"/>
          <w:sz w:val="21"/>
          <w:lang w:eastAsia="zh-CN"/>
        </w:rPr>
        <w:t>(</w:t>
      </w:r>
      <w:r>
        <w:rPr>
          <w:rFonts w:ascii="Times New Roman" w:eastAsia="宋体" w:hAnsi="Times New Roman"/>
          <w:sz w:val="21"/>
          <w:lang w:eastAsia="zh-CN"/>
        </w:rPr>
        <w:t>期</w:t>
      </w:r>
      <w:r>
        <w:rPr>
          <w:rFonts w:ascii="Times New Roman" w:eastAsia="宋体" w:hAnsi="Times New Roman"/>
          <w:sz w:val="21"/>
          <w:lang w:eastAsia="zh-CN"/>
        </w:rPr>
        <w:t>):</w:t>
      </w:r>
      <w:r>
        <w:rPr>
          <w:rFonts w:ascii="Times New Roman" w:eastAsia="宋体" w:hAnsi="Times New Roman"/>
          <w:sz w:val="21"/>
          <w:lang w:eastAsia="zh-CN"/>
        </w:rPr>
        <w:t>起止页码</w:t>
      </w:r>
      <w:r>
        <w:rPr>
          <w:rFonts w:ascii="Times New Roman" w:eastAsia="宋体" w:hAnsi="Times New Roman"/>
          <w:sz w:val="21"/>
          <w:lang w:eastAsia="zh-CN"/>
        </w:rPr>
        <w:t>.</w:t>
      </w:r>
    </w:p>
    <w:p w14:paraId="14E53861" w14:textId="77777777" w:rsidR="00310CD7" w:rsidRDefault="00000000">
      <w:pPr>
        <w:spacing w:before="200" w:after="80" w:line="360" w:lineRule="auto"/>
        <w:ind w:firstLine="560"/>
        <w:jc w:val="both"/>
        <w:rPr>
          <w:rFonts w:hint="eastAsia"/>
          <w:lang w:eastAsia="zh-CN"/>
        </w:rPr>
      </w:pPr>
      <w:r>
        <w:rPr>
          <w:rFonts w:ascii="Times New Roman" w:eastAsia="黑体" w:hAnsi="Times New Roman" w:hint="eastAsia"/>
          <w:sz w:val="28"/>
          <w:lang w:eastAsia="zh-CN"/>
        </w:rPr>
        <w:t>四</w:t>
      </w:r>
      <w:r>
        <w:rPr>
          <w:rFonts w:ascii="Times New Roman" w:eastAsia="黑体" w:hAnsi="Times New Roman"/>
          <w:sz w:val="28"/>
          <w:lang w:eastAsia="zh-CN"/>
        </w:rPr>
        <w:t>、文稿编写规范</w:t>
      </w:r>
    </w:p>
    <w:p w14:paraId="38B09863" w14:textId="77777777" w:rsidR="00310CD7" w:rsidRDefault="00000000">
      <w:pPr>
        <w:spacing w:after="0" w:line="360" w:lineRule="auto"/>
        <w:ind w:firstLine="480"/>
        <w:jc w:val="both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1. </w:t>
      </w:r>
      <w:r>
        <w:rPr>
          <w:rFonts w:ascii="Times New Roman" w:hAnsi="Times New Roman"/>
          <w:lang w:eastAsia="zh-CN"/>
        </w:rPr>
        <w:t>文稿不要分栏。</w:t>
      </w:r>
    </w:p>
    <w:p w14:paraId="69D2DBD0" w14:textId="77777777" w:rsidR="00310CD7" w:rsidRDefault="00000000">
      <w:pPr>
        <w:spacing w:after="0" w:line="360" w:lineRule="auto"/>
        <w:ind w:firstLine="480"/>
        <w:jc w:val="both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2. </w:t>
      </w:r>
      <w:r>
        <w:rPr>
          <w:rFonts w:ascii="Times New Roman" w:hAnsi="Times New Roman"/>
          <w:lang w:eastAsia="zh-CN"/>
        </w:rPr>
        <w:t>使用法定计量单位，计量单位应使用国际符号。</w:t>
      </w:r>
    </w:p>
    <w:p w14:paraId="5947B033" w14:textId="77777777" w:rsidR="00310CD7" w:rsidRDefault="00000000">
      <w:pPr>
        <w:spacing w:after="0" w:line="360" w:lineRule="auto"/>
        <w:ind w:firstLine="480"/>
        <w:jc w:val="both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3. </w:t>
      </w:r>
      <w:r>
        <w:rPr>
          <w:rFonts w:ascii="Times New Roman" w:hAnsi="Times New Roman"/>
          <w:lang w:eastAsia="zh-CN"/>
        </w:rPr>
        <w:t>数字用法按国家标准《出版物上数字用法的规定》书写。</w:t>
      </w:r>
    </w:p>
    <w:p w14:paraId="2E3F751C" w14:textId="77777777" w:rsidR="00310CD7" w:rsidRDefault="00000000">
      <w:pPr>
        <w:spacing w:after="0" w:line="360" w:lineRule="auto"/>
        <w:ind w:firstLine="480"/>
        <w:jc w:val="both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lastRenderedPageBreak/>
        <w:t xml:space="preserve">4. </w:t>
      </w:r>
      <w:r>
        <w:rPr>
          <w:rFonts w:ascii="Times New Roman" w:hAnsi="Times New Roman"/>
          <w:lang w:eastAsia="zh-CN"/>
        </w:rPr>
        <w:t>正确使用名词术语。现代科学名词以全国自然科学名词审定委员会公布的名词为准，中医名词参照《中医大辞典》和有关教材，药名以最新版本《中华人民共和国药典》中的名称为准。</w:t>
      </w:r>
    </w:p>
    <w:p w14:paraId="537C922E" w14:textId="77777777" w:rsidR="00310CD7" w:rsidRDefault="00000000">
      <w:pPr>
        <w:spacing w:after="0" w:line="360" w:lineRule="auto"/>
        <w:ind w:firstLine="480"/>
        <w:jc w:val="both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5. </w:t>
      </w:r>
      <w:r>
        <w:rPr>
          <w:rFonts w:ascii="Times New Roman" w:hAnsi="Times New Roman"/>
          <w:lang w:eastAsia="zh-CN"/>
        </w:rPr>
        <w:t>简化字以</w:t>
      </w:r>
      <w:r>
        <w:rPr>
          <w:rFonts w:ascii="Times New Roman" w:hAnsi="Times New Roman"/>
          <w:lang w:eastAsia="zh-CN"/>
        </w:rPr>
        <w:t>1986</w:t>
      </w:r>
      <w:r>
        <w:rPr>
          <w:rFonts w:ascii="Times New Roman" w:hAnsi="Times New Roman"/>
          <w:lang w:eastAsia="zh-CN"/>
        </w:rPr>
        <w:t>年</w:t>
      </w:r>
      <w:r>
        <w:rPr>
          <w:rFonts w:ascii="Times New Roman" w:hAnsi="Times New Roman"/>
          <w:lang w:eastAsia="zh-CN"/>
        </w:rPr>
        <w:t>10</w:t>
      </w:r>
      <w:r>
        <w:rPr>
          <w:rFonts w:ascii="Times New Roman" w:hAnsi="Times New Roman"/>
          <w:lang w:eastAsia="zh-CN"/>
        </w:rPr>
        <w:t>月重新公布的《简化字总表》为准；外文须分辨出大小写、上下标、正斜体，非英文须注明语种。</w:t>
      </w:r>
    </w:p>
    <w:p w14:paraId="6D00D4D6" w14:textId="77777777" w:rsidR="00310CD7" w:rsidRDefault="00000000">
      <w:pPr>
        <w:spacing w:after="0" w:line="360" w:lineRule="auto"/>
        <w:ind w:firstLine="480"/>
        <w:jc w:val="both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6. </w:t>
      </w:r>
      <w:r>
        <w:rPr>
          <w:rFonts w:ascii="Times New Roman" w:hAnsi="Times New Roman"/>
          <w:lang w:eastAsia="zh-CN"/>
        </w:rPr>
        <w:t>文稿涉及统计学处理的，须注明统计学方法。</w:t>
      </w:r>
    </w:p>
    <w:p w14:paraId="53F205AF" w14:textId="77777777" w:rsidR="00310CD7" w:rsidRDefault="00000000">
      <w:pPr>
        <w:spacing w:after="0" w:line="360" w:lineRule="auto"/>
        <w:ind w:firstLine="480"/>
        <w:jc w:val="both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7. </w:t>
      </w:r>
      <w:r>
        <w:rPr>
          <w:rFonts w:ascii="Times New Roman" w:hAnsi="Times New Roman"/>
          <w:lang w:eastAsia="zh-CN"/>
        </w:rPr>
        <w:t>在读研究生投稿前，须将论文送导师审阅并经导师同意。</w:t>
      </w:r>
    </w:p>
    <w:p w14:paraId="06D0F2CE" w14:textId="77777777" w:rsidR="00310CD7" w:rsidRDefault="00000000">
      <w:pPr>
        <w:spacing w:before="200" w:after="80" w:line="360" w:lineRule="auto"/>
        <w:ind w:firstLine="560"/>
        <w:jc w:val="both"/>
        <w:rPr>
          <w:rFonts w:hint="eastAsia"/>
          <w:lang w:eastAsia="zh-CN"/>
        </w:rPr>
      </w:pPr>
      <w:r>
        <w:rPr>
          <w:rFonts w:ascii="Times New Roman" w:eastAsia="黑体" w:hAnsi="Times New Roman" w:hint="eastAsia"/>
          <w:sz w:val="28"/>
          <w:lang w:eastAsia="zh-CN"/>
        </w:rPr>
        <w:t>五</w:t>
      </w:r>
      <w:r>
        <w:rPr>
          <w:rFonts w:ascii="Times New Roman" w:eastAsia="黑体" w:hAnsi="Times New Roman"/>
          <w:sz w:val="28"/>
          <w:lang w:eastAsia="zh-CN"/>
        </w:rPr>
        <w:t>、其他要求</w:t>
      </w:r>
    </w:p>
    <w:p w14:paraId="18FF6F5A" w14:textId="77777777" w:rsidR="00310CD7" w:rsidRDefault="00000000">
      <w:pPr>
        <w:spacing w:after="0" w:line="360" w:lineRule="auto"/>
        <w:ind w:firstLine="480"/>
        <w:jc w:val="both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1. </w:t>
      </w:r>
      <w:r>
        <w:rPr>
          <w:rFonts w:ascii="Times New Roman" w:hAnsi="Times New Roman"/>
          <w:lang w:eastAsia="zh-CN"/>
        </w:rPr>
        <w:t>请勿使用文本框、艺术字、宏等特殊对象，以免影响评审和汇编。</w:t>
      </w:r>
    </w:p>
    <w:p w14:paraId="1A5F911C" w14:textId="77777777" w:rsidR="00310CD7" w:rsidRDefault="00000000">
      <w:pPr>
        <w:spacing w:after="0" w:line="360" w:lineRule="auto"/>
        <w:ind w:firstLine="480"/>
        <w:jc w:val="both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2. </w:t>
      </w:r>
      <w:r>
        <w:rPr>
          <w:rFonts w:ascii="Times New Roman" w:hAnsi="Times New Roman"/>
          <w:lang w:eastAsia="zh-CN"/>
        </w:rPr>
        <w:t>不符合本规范要求的论文，由推荐单位通知作者修改后重新报送；格式严重不符或逾期报送的，不予受理。</w:t>
      </w:r>
    </w:p>
    <w:p w14:paraId="5F4EA89A" w14:textId="77777777" w:rsidR="00310CD7" w:rsidRDefault="00310CD7">
      <w:pPr>
        <w:spacing w:after="0" w:line="360" w:lineRule="auto"/>
        <w:ind w:firstLine="480"/>
        <w:jc w:val="both"/>
        <w:rPr>
          <w:rFonts w:hint="eastAsia"/>
          <w:lang w:eastAsia="zh-CN"/>
        </w:rPr>
      </w:pPr>
    </w:p>
    <w:sectPr w:rsidR="00310CD7">
      <w:pgSz w:w="11906" w:h="16838"/>
      <w:pgMar w:top="1440" w:right="1474" w:bottom="1440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5F9E2" w14:textId="77777777" w:rsidR="008A7C05" w:rsidRDefault="008A7C05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7E7A199" w14:textId="77777777" w:rsidR="008A7C05" w:rsidRDefault="008A7C05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_GB2312">
    <w:charset w:val="86"/>
    <w:family w:val="auto"/>
    <w:pitch w:val="default"/>
    <w:sig w:usb0="00000001" w:usb1="080E0000" w:usb2="00000000" w:usb3="00000000" w:csb0="00040000" w:csb1="00000000"/>
    <w:embedRegular r:id="rId1" w:subsetted="1" w:fontKey="{30579B12-612A-4505-B2BE-ACBADF05EA7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BDCB0FB0-874E-4E77-B4BF-C8F6C72A9303}"/>
  </w:font>
  <w:font w:name="方正小标宋简体">
    <w:charset w:val="86"/>
    <w:family w:val="auto"/>
    <w:pitch w:val="default"/>
    <w:sig w:usb0="00000001" w:usb1="080E0000" w:usb2="00000000" w:usb3="00000000" w:csb0="00040000" w:csb1="00000000"/>
    <w:embedRegular r:id="rId3" w:subsetted="1" w:fontKey="{546934E2-ECE6-46D1-AE3A-A3F5EB51D687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09604" w14:textId="77777777" w:rsidR="008A7C05" w:rsidRDefault="008A7C05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72E47AB2" w14:textId="77777777" w:rsidR="008A7C05" w:rsidRDefault="008A7C05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915895478">
    <w:abstractNumId w:val="1"/>
  </w:num>
  <w:num w:numId="2" w16cid:durableId="158891495">
    <w:abstractNumId w:val="4"/>
  </w:num>
  <w:num w:numId="3" w16cid:durableId="886987334">
    <w:abstractNumId w:val="5"/>
  </w:num>
  <w:num w:numId="4" w16cid:durableId="171847259">
    <w:abstractNumId w:val="2"/>
  </w:num>
  <w:num w:numId="5" w16cid:durableId="900212564">
    <w:abstractNumId w:val="0"/>
  </w:num>
  <w:num w:numId="6" w16cid:durableId="108410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saveSubset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2FC"/>
    <w:rsid w:val="0015074B"/>
    <w:rsid w:val="0029639D"/>
    <w:rsid w:val="00310CD7"/>
    <w:rsid w:val="00326F90"/>
    <w:rsid w:val="008A7C05"/>
    <w:rsid w:val="00A57E33"/>
    <w:rsid w:val="00AA1D8D"/>
    <w:rsid w:val="00B47730"/>
    <w:rsid w:val="00CB0664"/>
    <w:rsid w:val="00FC693F"/>
    <w:rsid w:val="48DA7D7B"/>
    <w:rsid w:val="5E2E5A4A"/>
    <w:rsid w:val="65B3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012E108"/>
  <w14:defaultImageDpi w14:val="300"/>
  <w15:docId w15:val="{471A8052-F6CB-468C-BB35-043AE31D1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仿宋_GB2312" w:eastAsia="仿宋_GB2312" w:hAnsi="仿宋_GB2312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789</Words>
  <Characters>869</Characters>
  <Application>Microsoft Office Word</Application>
  <DocSecurity>0</DocSecurity>
  <Lines>51</Lines>
  <Paragraphs>69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启运 宋</cp:lastModifiedBy>
  <cp:revision>2</cp:revision>
  <dcterms:created xsi:type="dcterms:W3CDTF">2013-12-23T23:15:00Z</dcterms:created>
  <dcterms:modified xsi:type="dcterms:W3CDTF">2026-10-12T08:08:00Z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eyJoZGlkIjoiY2FhN2VlMjAzOGMwNzA0NjIzYzExMWM5Zjg5MjNhNWEiLCJ1c2VySWQiOiIzOTMxNjYzNDIifQ==</vt:lpwstr>
  </property>
  <property fmtid="{D5CDD505-2E9C-101B-9397-08002B2CF9AE}" pid="3" name="KSOProductBuildVer">
    <vt:lpwstr>2052-12.1.0.28802</vt:lpwstr>
  </property>
  <property fmtid="{D5CDD505-2E9C-101B-9397-08002B2CF9AE}" pid="4" name="ICV">
    <vt:lpwstr>EC48A6D3F4274C5383AC40463CB2F623_12</vt:lpwstr>
  </property>
</Properties>
</file>